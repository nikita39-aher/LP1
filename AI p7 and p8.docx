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DFBC0">
      <w:pPr>
        <w:jc w:val="both"/>
        <w:rPr>
          <w:rFonts w:ascii="Times New Roman" w:hAnsi="Times New Roman" w:cs="Times New Roman"/>
        </w:rPr>
      </w:pPr>
      <w:r>
        <w:rPr>
          <w:rFonts w:hint="default"/>
          <w:lang w:val="en-US"/>
        </w:rPr>
        <w:t>7)</w:t>
      </w:r>
      <w:r>
        <w:rPr>
          <w:rFonts w:ascii="Times New Roman" w:hAnsi="Times New Roman" w:cs="Times New Roman"/>
        </w:rPr>
        <w:t>Implement Greedy search algorithm for the following application Prim's Minimal Spanning Tree Algorithm &amp; Kruskal's Minimal Spanning Tree Algorithm.</w:t>
      </w:r>
    </w:p>
    <w:p w14:paraId="3DB98109">
      <w:pPr>
        <w:rPr>
          <w:rFonts w:hint="default"/>
          <w:lang w:val="en-US"/>
        </w:rPr>
      </w:pPr>
    </w:p>
    <w:p w14:paraId="6A38A606">
      <w:pPr>
        <w:rPr>
          <w:rFonts w:hint="default"/>
          <w:lang w:val="en-US"/>
        </w:rPr>
      </w:pPr>
    </w:p>
    <w:p w14:paraId="464DC1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</w:p>
    <w:p w14:paraId="5ED956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7F3DA6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Number of vertices</w:t>
      </w:r>
    </w:p>
    <w:p w14:paraId="009D83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</w:p>
    <w:p w14:paraId="2DA1983D">
      <w:pPr>
        <w:keepNext w:val="0"/>
        <w:keepLines w:val="0"/>
        <w:widowControl/>
        <w:suppressLineNumbers w:val="0"/>
        <w:jc w:val="left"/>
      </w:pPr>
    </w:p>
    <w:p w14:paraId="496BA6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Adjacency matrix representation</w:t>
      </w:r>
    </w:p>
    <w:p w14:paraId="32F47F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1B9FEB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196F95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754D95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78E8EE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6ACE75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17D921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070CE88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F7A3C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Function to find minimum key value</w:t>
      </w:r>
    </w:p>
    <w:p w14:paraId="6D8459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min_key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mst_set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4CC218D">
      <w:pPr>
        <w:keepNext w:val="0"/>
        <w:keepLines w:val="0"/>
        <w:widowControl/>
        <w:suppressLineNumbers w:val="0"/>
        <w:jc w:val="left"/>
      </w:pPr>
    </w:p>
    <w:p w14:paraId="7898C5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maxsize</w:t>
      </w:r>
    </w:p>
    <w:p w14:paraId="65DC3436">
      <w:pPr>
        <w:keepNext w:val="0"/>
        <w:keepLines w:val="0"/>
        <w:widowControl/>
        <w:suppressLineNumbers w:val="0"/>
        <w:jc w:val="left"/>
      </w:pPr>
    </w:p>
    <w:p w14:paraId="67B70B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90CF684">
      <w:pPr>
        <w:keepNext w:val="0"/>
        <w:keepLines w:val="0"/>
        <w:widowControl/>
        <w:suppressLineNumbers w:val="0"/>
        <w:jc w:val="left"/>
      </w:pPr>
    </w:p>
    <w:p w14:paraId="20DF22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mst_set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4DF3F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1A76A8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</w:p>
    <w:p w14:paraId="7987B174">
      <w:pPr>
        <w:keepNext w:val="0"/>
        <w:keepLines w:val="0"/>
        <w:widowControl/>
        <w:suppressLineNumbers w:val="0"/>
        <w:jc w:val="left"/>
      </w:pPr>
    </w:p>
    <w:p w14:paraId="5032BA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min_index</w:t>
      </w:r>
    </w:p>
    <w:p w14:paraId="03A3302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26660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Prim's MST Algorithm</w:t>
      </w:r>
    </w:p>
    <w:p w14:paraId="49327F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prim_mst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22FDF0A3">
      <w:pPr>
        <w:keepNext w:val="0"/>
        <w:keepLines w:val="0"/>
        <w:widowControl/>
        <w:suppressLineNumbers w:val="0"/>
        <w:jc w:val="left"/>
      </w:pPr>
    </w:p>
    <w:p w14:paraId="4C304B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</w:p>
    <w:p w14:paraId="6EB342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maxsize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</w:p>
    <w:p w14:paraId="3DC034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mst_set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</w:p>
    <w:p w14:paraId="4DE6CA04">
      <w:pPr>
        <w:keepNext w:val="0"/>
        <w:keepLines w:val="0"/>
        <w:widowControl/>
        <w:suppressLineNumbers w:val="0"/>
        <w:jc w:val="left"/>
      </w:pPr>
    </w:p>
    <w:p w14:paraId="6DEC68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Start from vertex 0</w:t>
      </w:r>
    </w:p>
    <w:p w14:paraId="1C5AF9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7F11D8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4F62FC88">
      <w:pPr>
        <w:keepNext w:val="0"/>
        <w:keepLines w:val="0"/>
        <w:widowControl/>
        <w:suppressLineNumbers w:val="0"/>
        <w:jc w:val="left"/>
      </w:pPr>
    </w:p>
    <w:p w14:paraId="43F461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78E3E12">
      <w:pPr>
        <w:keepNext w:val="0"/>
        <w:keepLines w:val="0"/>
        <w:widowControl/>
        <w:suppressLineNumbers w:val="0"/>
        <w:jc w:val="left"/>
      </w:pPr>
    </w:p>
    <w:p w14:paraId="797D31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min_key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mst_set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08E28D3">
      <w:pPr>
        <w:keepNext w:val="0"/>
        <w:keepLines w:val="0"/>
        <w:widowControl/>
        <w:suppressLineNumbers w:val="0"/>
        <w:jc w:val="left"/>
      </w:pPr>
    </w:p>
    <w:p w14:paraId="3DA65C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mst_set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28A0CE57">
      <w:pPr>
        <w:keepNext w:val="0"/>
        <w:keepLines w:val="0"/>
        <w:widowControl/>
        <w:suppressLineNumbers w:val="0"/>
        <w:jc w:val="left"/>
      </w:pPr>
    </w:p>
    <w:p w14:paraId="740282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361BA16">
      <w:pPr>
        <w:keepNext w:val="0"/>
        <w:keepLines w:val="0"/>
        <w:widowControl/>
        <w:suppressLineNumbers w:val="0"/>
        <w:jc w:val="left"/>
      </w:pPr>
    </w:p>
    <w:p w14:paraId="3B9473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</w:p>
    <w:p w14:paraId="2742F8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mst_set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</w:p>
    <w:p w14:paraId="049CDD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]):</w:t>
      </w:r>
    </w:p>
    <w:p w14:paraId="7A23D79A">
      <w:pPr>
        <w:keepNext w:val="0"/>
        <w:keepLines w:val="0"/>
        <w:widowControl/>
        <w:suppressLineNumbers w:val="0"/>
        <w:jc w:val="left"/>
      </w:pPr>
    </w:p>
    <w:p w14:paraId="0BBE15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337A4F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</w:p>
    <w:p w14:paraId="235DC85F">
      <w:pPr>
        <w:keepNext w:val="0"/>
        <w:keepLines w:val="0"/>
        <w:widowControl/>
        <w:suppressLineNumbers w:val="0"/>
        <w:jc w:val="left"/>
      </w:pPr>
    </w:p>
    <w:p w14:paraId="29E0B2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Print MST</w:t>
      </w:r>
    </w:p>
    <w:p w14:paraId="02451B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"Edge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Weight"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59F385B">
      <w:pPr>
        <w:keepNext w:val="0"/>
        <w:keepLines w:val="0"/>
        <w:widowControl/>
        <w:suppressLineNumbers w:val="0"/>
        <w:jc w:val="left"/>
      </w:pPr>
    </w:p>
    <w:p w14:paraId="3BD436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6B9AC02B">
      <w:pPr>
        <w:keepNext w:val="0"/>
        <w:keepLines w:val="0"/>
        <w:widowControl/>
        <w:suppressLineNumbers w:val="0"/>
        <w:jc w:val="left"/>
      </w:pPr>
    </w:p>
    <w:p w14:paraId="139E45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CCAFD42">
      <w:pPr>
        <w:keepNext w:val="0"/>
        <w:keepLines w:val="0"/>
        <w:widowControl/>
        <w:suppressLineNumbers w:val="0"/>
        <w:jc w:val="left"/>
      </w:pPr>
    </w:p>
    <w:p w14:paraId="51FBC8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]])</w:t>
      </w:r>
    </w:p>
    <w:p w14:paraId="6A97A322">
      <w:pPr>
        <w:keepNext w:val="0"/>
        <w:keepLines w:val="0"/>
        <w:widowControl/>
        <w:suppressLineNumbers w:val="0"/>
        <w:jc w:val="left"/>
      </w:pPr>
    </w:p>
    <w:p w14:paraId="12ED88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]]</w:t>
      </w:r>
    </w:p>
    <w:p w14:paraId="02F27D7A">
      <w:pPr>
        <w:keepNext w:val="0"/>
        <w:keepLines w:val="0"/>
        <w:widowControl/>
        <w:suppressLineNumbers w:val="0"/>
        <w:jc w:val="left"/>
      </w:pPr>
    </w:p>
    <w:p w14:paraId="0CAB63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Total Cost 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ED29FF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9EFBC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Driver Code</w:t>
      </w:r>
    </w:p>
    <w:p w14:paraId="2A4A19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prim_mst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D5145E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70E3D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Kruskal's MST Algorithm</w:t>
      </w:r>
    </w:p>
    <w:p w14:paraId="50558A0A">
      <w:pPr>
        <w:keepNext w:val="0"/>
        <w:keepLines w:val="0"/>
        <w:widowControl/>
        <w:suppressLineNumbers w:val="0"/>
        <w:jc w:val="left"/>
      </w:pPr>
    </w:p>
    <w:p w14:paraId="18A789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0E9556A">
      <w:pPr>
        <w:keepNext w:val="0"/>
        <w:keepLines w:val="0"/>
        <w:widowControl/>
        <w:suppressLineNumbers w:val="0"/>
        <w:jc w:val="left"/>
      </w:pPr>
    </w:p>
    <w:p w14:paraId="7C802D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vertices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EBB4846">
      <w:pPr>
        <w:keepNext w:val="0"/>
        <w:keepLines w:val="0"/>
        <w:widowControl/>
        <w:suppressLineNumbers w:val="0"/>
        <w:jc w:val="left"/>
      </w:pPr>
    </w:p>
    <w:p w14:paraId="160727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vertices</w:t>
      </w:r>
    </w:p>
    <w:p w14:paraId="41A986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791D5245">
      <w:pPr>
        <w:keepNext w:val="0"/>
        <w:keepLines w:val="0"/>
        <w:widowControl/>
        <w:suppressLineNumbers w:val="0"/>
        <w:jc w:val="left"/>
      </w:pPr>
    </w:p>
    <w:p w14:paraId="224F15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Add edge</w:t>
      </w:r>
    </w:p>
    <w:p w14:paraId="3588CA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8AC4EF4">
      <w:pPr>
        <w:keepNext w:val="0"/>
        <w:keepLines w:val="0"/>
        <w:widowControl/>
        <w:suppressLineNumbers w:val="0"/>
        <w:jc w:val="left"/>
      </w:pPr>
    </w:p>
    <w:p w14:paraId="4D13E6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4C6B85BE">
      <w:pPr>
        <w:keepNext w:val="0"/>
        <w:keepLines w:val="0"/>
        <w:widowControl/>
        <w:suppressLineNumbers w:val="0"/>
        <w:jc w:val="left"/>
      </w:pPr>
    </w:p>
    <w:p w14:paraId="028400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Find set of an element</w:t>
      </w:r>
    </w:p>
    <w:p w14:paraId="78DA0B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FF32D9B">
      <w:pPr>
        <w:keepNext w:val="0"/>
        <w:keepLines w:val="0"/>
        <w:widowControl/>
        <w:suppressLineNumbers w:val="0"/>
        <w:jc w:val="left"/>
      </w:pPr>
    </w:p>
    <w:p w14:paraId="7F4BFF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AB690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</w:p>
    <w:p w14:paraId="4CF14214">
      <w:pPr>
        <w:keepNext w:val="0"/>
        <w:keepLines w:val="0"/>
        <w:widowControl/>
        <w:suppressLineNumbers w:val="0"/>
        <w:jc w:val="left"/>
      </w:pPr>
    </w:p>
    <w:p w14:paraId="2FA7B2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5CDB7CF7">
      <w:pPr>
        <w:keepNext w:val="0"/>
        <w:keepLines w:val="0"/>
        <w:widowControl/>
        <w:suppressLineNumbers w:val="0"/>
        <w:jc w:val="left"/>
      </w:pPr>
    </w:p>
    <w:p w14:paraId="5CC671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Union of two sets</w:t>
      </w:r>
    </w:p>
    <w:p w14:paraId="488759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union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F678A87">
      <w:pPr>
        <w:keepNext w:val="0"/>
        <w:keepLines w:val="0"/>
        <w:widowControl/>
        <w:suppressLineNumbers w:val="0"/>
        <w:jc w:val="left"/>
      </w:pPr>
    </w:p>
    <w:p w14:paraId="5AA8AF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8BDBE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10F1425">
      <w:pPr>
        <w:keepNext w:val="0"/>
        <w:keepLines w:val="0"/>
        <w:widowControl/>
        <w:suppressLineNumbers w:val="0"/>
        <w:jc w:val="left"/>
      </w:pPr>
    </w:p>
    <w:p w14:paraId="01BFA6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53B600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yroot</w:t>
      </w:r>
    </w:p>
    <w:p w14:paraId="4855CF4F">
      <w:pPr>
        <w:keepNext w:val="0"/>
        <w:keepLines w:val="0"/>
        <w:widowControl/>
        <w:suppressLineNumbers w:val="0"/>
        <w:jc w:val="left"/>
      </w:pPr>
    </w:p>
    <w:p w14:paraId="14C5F6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3FED78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xroot</w:t>
      </w:r>
    </w:p>
    <w:p w14:paraId="0CA6D729">
      <w:pPr>
        <w:keepNext w:val="0"/>
        <w:keepLines w:val="0"/>
        <w:widowControl/>
        <w:suppressLineNumbers w:val="0"/>
        <w:jc w:val="left"/>
      </w:pPr>
    </w:p>
    <w:p w14:paraId="64297B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9CAB3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xroot</w:t>
      </w:r>
    </w:p>
    <w:p w14:paraId="5CFECE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4C4926DF">
      <w:pPr>
        <w:keepNext w:val="0"/>
        <w:keepLines w:val="0"/>
        <w:widowControl/>
        <w:suppressLineNumbers w:val="0"/>
        <w:jc w:val="left"/>
      </w:pPr>
    </w:p>
    <w:p w14:paraId="7CB38A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Kruskal Algorithm</w:t>
      </w:r>
    </w:p>
    <w:p w14:paraId="768CFF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kruskal_mst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DC79519">
      <w:pPr>
        <w:keepNext w:val="0"/>
        <w:keepLines w:val="0"/>
        <w:widowControl/>
        <w:suppressLineNumbers w:val="0"/>
        <w:jc w:val="left"/>
      </w:pPr>
    </w:p>
    <w:p w14:paraId="6F9507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1E2DAA5C">
      <w:pPr>
        <w:keepNext w:val="0"/>
        <w:keepLines w:val="0"/>
        <w:widowControl/>
        <w:suppressLineNumbers w:val="0"/>
        <w:jc w:val="left"/>
      </w:pPr>
    </w:p>
    <w:p w14:paraId="4D9B95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3AC344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024AF47C">
      <w:pPr>
        <w:keepNext w:val="0"/>
        <w:keepLines w:val="0"/>
        <w:widowControl/>
        <w:suppressLineNumbers w:val="0"/>
        <w:jc w:val="left"/>
      </w:pPr>
    </w:p>
    <w:p w14:paraId="451DB6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Sort edges by weight</w:t>
      </w:r>
    </w:p>
    <w:p w14:paraId="12A675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FF6EB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0A068C46">
      <w:pPr>
        <w:keepNext w:val="0"/>
        <w:keepLines w:val="0"/>
        <w:widowControl/>
        <w:suppressLineNumbers w:val="0"/>
        <w:jc w:val="left"/>
      </w:pPr>
    </w:p>
    <w:p w14:paraId="354501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02400F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16D981B6">
      <w:pPr>
        <w:keepNext w:val="0"/>
        <w:keepLines w:val="0"/>
        <w:widowControl/>
        <w:suppressLineNumbers w:val="0"/>
        <w:jc w:val="left"/>
      </w:pPr>
    </w:p>
    <w:p w14:paraId="285689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CA6DF60">
      <w:pPr>
        <w:keepNext w:val="0"/>
        <w:keepLines w:val="0"/>
        <w:widowControl/>
        <w:suppressLineNumbers w:val="0"/>
        <w:jc w:val="left"/>
      </w:pPr>
    </w:p>
    <w:p w14:paraId="69B049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2B666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2E4D13B">
      <w:pPr>
        <w:keepNext w:val="0"/>
        <w:keepLines w:val="0"/>
        <w:widowControl/>
        <w:suppressLineNumbers w:val="0"/>
        <w:jc w:val="left"/>
      </w:pPr>
    </w:p>
    <w:p w14:paraId="158EB1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6DC8DF4">
      <w:pPr>
        <w:keepNext w:val="0"/>
        <w:keepLines w:val="0"/>
        <w:widowControl/>
        <w:suppressLineNumbers w:val="0"/>
        <w:jc w:val="left"/>
      </w:pPr>
    </w:p>
    <w:p w14:paraId="4F39AE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5CAB0F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71EF1805">
      <w:pPr>
        <w:keepNext w:val="0"/>
        <w:keepLines w:val="0"/>
        <w:widowControl/>
        <w:suppressLineNumbers w:val="0"/>
        <w:jc w:val="left"/>
      </w:pPr>
    </w:p>
    <w:p w14:paraId="3942F3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5787D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DE1BD0D">
      <w:pPr>
        <w:keepNext w:val="0"/>
        <w:keepLines w:val="0"/>
        <w:widowControl/>
        <w:suppressLineNumbers w:val="0"/>
        <w:jc w:val="left"/>
      </w:pPr>
    </w:p>
    <w:p w14:paraId="482EAB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Add edge if no cycle formed</w:t>
      </w:r>
    </w:p>
    <w:p w14:paraId="144259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F254F81">
      <w:pPr>
        <w:keepNext w:val="0"/>
        <w:keepLines w:val="0"/>
        <w:widowControl/>
        <w:suppressLineNumbers w:val="0"/>
        <w:jc w:val="left"/>
      </w:pPr>
    </w:p>
    <w:p w14:paraId="4F32E1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7B5BAF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3604176B">
      <w:pPr>
        <w:keepNext w:val="0"/>
        <w:keepLines w:val="0"/>
        <w:widowControl/>
        <w:suppressLineNumbers w:val="0"/>
        <w:jc w:val="left"/>
      </w:pPr>
    </w:p>
    <w:p w14:paraId="6289CC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union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45FF7E3">
      <w:pPr>
        <w:keepNext w:val="0"/>
        <w:keepLines w:val="0"/>
        <w:widowControl/>
        <w:suppressLineNumbers w:val="0"/>
        <w:jc w:val="left"/>
      </w:pPr>
    </w:p>
    <w:p w14:paraId="07EEC0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Print MST</w:t>
      </w:r>
    </w:p>
    <w:p w14:paraId="038A85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2AD61863">
      <w:pPr>
        <w:keepNext w:val="0"/>
        <w:keepLines w:val="0"/>
        <w:widowControl/>
        <w:suppressLineNumbers w:val="0"/>
        <w:jc w:val="left"/>
      </w:pPr>
    </w:p>
    <w:p w14:paraId="4C9306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"Edge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Weight"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FC707D">
      <w:pPr>
        <w:keepNext w:val="0"/>
        <w:keepLines w:val="0"/>
        <w:widowControl/>
        <w:suppressLineNumbers w:val="0"/>
        <w:jc w:val="left"/>
      </w:pPr>
    </w:p>
    <w:p w14:paraId="36E5B2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C79DE3A">
      <w:pPr>
        <w:keepNext w:val="0"/>
        <w:keepLines w:val="0"/>
        <w:widowControl/>
        <w:suppressLineNumbers w:val="0"/>
        <w:jc w:val="left"/>
      </w:pPr>
    </w:p>
    <w:p w14:paraId="49B9A1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FF0E6BB">
      <w:pPr>
        <w:keepNext w:val="0"/>
        <w:keepLines w:val="0"/>
        <w:widowControl/>
        <w:suppressLineNumbers w:val="0"/>
        <w:jc w:val="left"/>
      </w:pPr>
    </w:p>
    <w:p w14:paraId="2D3868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weight</w:t>
      </w:r>
    </w:p>
    <w:p w14:paraId="6572C2A6">
      <w:pPr>
        <w:keepNext w:val="0"/>
        <w:keepLines w:val="0"/>
        <w:widowControl/>
        <w:suppressLineNumbers w:val="0"/>
        <w:jc w:val="left"/>
      </w:pPr>
    </w:p>
    <w:p w14:paraId="07F53A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Total Cost 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E4C843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19CF7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Driver Code</w:t>
      </w:r>
    </w:p>
    <w:p w14:paraId="2115C2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F263688">
      <w:pPr>
        <w:keepNext w:val="0"/>
        <w:keepLines w:val="0"/>
        <w:widowControl/>
        <w:suppressLineNumbers w:val="0"/>
        <w:jc w:val="left"/>
      </w:pPr>
    </w:p>
    <w:p w14:paraId="6BA5E3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7972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92087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F7EE3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E81E8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84E8E1C">
      <w:pPr>
        <w:keepNext w:val="0"/>
        <w:keepLines w:val="0"/>
        <w:widowControl/>
        <w:suppressLineNumbers w:val="0"/>
        <w:jc w:val="left"/>
      </w:pPr>
    </w:p>
    <w:p w14:paraId="033614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kruskal_mst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2A75C258">
      <w:pPr>
        <w:rPr>
          <w:rFonts w:hint="default"/>
          <w:lang w:val="en-US"/>
        </w:rPr>
      </w:pPr>
    </w:p>
    <w:p w14:paraId="1D9FB020">
      <w:pPr>
        <w:jc w:val="both"/>
        <w:rPr>
          <w:rFonts w:ascii="Times New Roman" w:hAnsi="Times New Roman" w:cs="Times New Roman"/>
        </w:rPr>
      </w:pPr>
      <w:r>
        <w:rPr>
          <w:rFonts w:hint="default"/>
          <w:lang w:val="en-US"/>
        </w:rPr>
        <w:t>8)</w:t>
      </w:r>
      <w:r>
        <w:rPr>
          <w:rFonts w:ascii="Times New Roman" w:hAnsi="Times New Roman" w:cs="Times New Roman"/>
        </w:rPr>
        <w:t>Implement Greedy search algorithm for the following application Kruskal's Minimal Spanning Tree Algorithm &amp; Dijkstra's Minimal Spanning Tree Algorithm.</w:t>
      </w:r>
    </w:p>
    <w:p w14:paraId="424A28FA">
      <w:pPr>
        <w:rPr>
          <w:rFonts w:hint="default"/>
          <w:lang w:val="en-US"/>
        </w:rPr>
      </w:pPr>
      <w:bookmarkStart w:id="0" w:name="_GoBack"/>
      <w:bookmarkEnd w:id="0"/>
    </w:p>
    <w:p w14:paraId="34710107">
      <w:pPr>
        <w:rPr>
          <w:rFonts w:hint="default"/>
          <w:lang w:val="en-US"/>
        </w:rPr>
      </w:pPr>
    </w:p>
    <w:p w14:paraId="44E7F6A8">
      <w:pPr>
        <w:rPr>
          <w:rFonts w:hint="default"/>
          <w:lang w:val="en-US"/>
        </w:rPr>
      </w:pPr>
    </w:p>
    <w:p w14:paraId="71FE22B7">
      <w:pPr>
        <w:rPr>
          <w:rFonts w:hint="default"/>
          <w:lang w:val="en-US"/>
        </w:rPr>
      </w:pPr>
    </w:p>
    <w:p w14:paraId="0B3027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76EF3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E3941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vertices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6DD107C">
      <w:pPr>
        <w:keepNext w:val="0"/>
        <w:keepLines w:val="0"/>
        <w:widowControl/>
        <w:suppressLineNumbers w:val="0"/>
        <w:jc w:val="left"/>
      </w:pPr>
    </w:p>
    <w:p w14:paraId="08734B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vertices</w:t>
      </w:r>
    </w:p>
    <w:p w14:paraId="5B2238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735B2A72">
      <w:pPr>
        <w:keepNext w:val="0"/>
        <w:keepLines w:val="0"/>
        <w:widowControl/>
        <w:suppressLineNumbers w:val="0"/>
        <w:jc w:val="left"/>
      </w:pPr>
    </w:p>
    <w:p w14:paraId="2BFBF4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Add edge</w:t>
      </w:r>
    </w:p>
    <w:p w14:paraId="3FD2A1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2551D67">
      <w:pPr>
        <w:keepNext w:val="0"/>
        <w:keepLines w:val="0"/>
        <w:widowControl/>
        <w:suppressLineNumbers w:val="0"/>
        <w:jc w:val="left"/>
      </w:pPr>
    </w:p>
    <w:p w14:paraId="74882F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603AD0E7">
      <w:pPr>
        <w:keepNext w:val="0"/>
        <w:keepLines w:val="0"/>
        <w:widowControl/>
        <w:suppressLineNumbers w:val="0"/>
        <w:jc w:val="left"/>
      </w:pPr>
    </w:p>
    <w:p w14:paraId="765DEB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Find parent</w:t>
      </w:r>
    </w:p>
    <w:p w14:paraId="3203C9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9129242">
      <w:pPr>
        <w:keepNext w:val="0"/>
        <w:keepLines w:val="0"/>
        <w:widowControl/>
        <w:suppressLineNumbers w:val="0"/>
        <w:jc w:val="left"/>
      </w:pPr>
    </w:p>
    <w:p w14:paraId="05230A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2AF20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</w:p>
    <w:p w14:paraId="68512015">
      <w:pPr>
        <w:keepNext w:val="0"/>
        <w:keepLines w:val="0"/>
        <w:widowControl/>
        <w:suppressLineNumbers w:val="0"/>
        <w:jc w:val="left"/>
      </w:pPr>
    </w:p>
    <w:p w14:paraId="54C3D4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6E04CF9D">
      <w:pPr>
        <w:keepNext w:val="0"/>
        <w:keepLines w:val="0"/>
        <w:widowControl/>
        <w:suppressLineNumbers w:val="0"/>
        <w:jc w:val="left"/>
      </w:pPr>
    </w:p>
    <w:p w14:paraId="666F0C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Union of sets</w:t>
      </w:r>
    </w:p>
    <w:p w14:paraId="1291A2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union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6A7DD92">
      <w:pPr>
        <w:keepNext w:val="0"/>
        <w:keepLines w:val="0"/>
        <w:widowControl/>
        <w:suppressLineNumbers w:val="0"/>
        <w:jc w:val="left"/>
      </w:pPr>
    </w:p>
    <w:p w14:paraId="77C4C4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377D0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16F2261">
      <w:pPr>
        <w:keepNext w:val="0"/>
        <w:keepLines w:val="0"/>
        <w:widowControl/>
        <w:suppressLineNumbers w:val="0"/>
        <w:jc w:val="left"/>
      </w:pPr>
    </w:p>
    <w:p w14:paraId="43AC7A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17DE08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yroot</w:t>
      </w:r>
    </w:p>
    <w:p w14:paraId="1D7432FA">
      <w:pPr>
        <w:keepNext w:val="0"/>
        <w:keepLines w:val="0"/>
        <w:widowControl/>
        <w:suppressLineNumbers w:val="0"/>
        <w:jc w:val="left"/>
      </w:pPr>
    </w:p>
    <w:p w14:paraId="7A3DBE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4D8FC1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xroot</w:t>
      </w:r>
    </w:p>
    <w:p w14:paraId="7A175F6E">
      <w:pPr>
        <w:keepNext w:val="0"/>
        <w:keepLines w:val="0"/>
        <w:widowControl/>
        <w:suppressLineNumbers w:val="0"/>
        <w:jc w:val="left"/>
      </w:pPr>
    </w:p>
    <w:p w14:paraId="233183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CE327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xroot</w:t>
      </w:r>
    </w:p>
    <w:p w14:paraId="34CDD4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7A40C029">
      <w:pPr>
        <w:keepNext w:val="0"/>
        <w:keepLines w:val="0"/>
        <w:widowControl/>
        <w:suppressLineNumbers w:val="0"/>
        <w:jc w:val="left"/>
      </w:pPr>
    </w:p>
    <w:p w14:paraId="319DA4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Kruskal MST</w:t>
      </w:r>
    </w:p>
    <w:p w14:paraId="405E2E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kruskal_mst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308F728">
      <w:pPr>
        <w:keepNext w:val="0"/>
        <w:keepLines w:val="0"/>
        <w:widowControl/>
        <w:suppressLineNumbers w:val="0"/>
        <w:jc w:val="left"/>
      </w:pPr>
    </w:p>
    <w:p w14:paraId="335118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1FAB0364">
      <w:pPr>
        <w:keepNext w:val="0"/>
        <w:keepLines w:val="0"/>
        <w:widowControl/>
        <w:suppressLineNumbers w:val="0"/>
        <w:jc w:val="left"/>
      </w:pPr>
    </w:p>
    <w:p w14:paraId="2E624B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1B6096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635481B3">
      <w:pPr>
        <w:keepNext w:val="0"/>
        <w:keepLines w:val="0"/>
        <w:widowControl/>
        <w:suppressLineNumbers w:val="0"/>
        <w:jc w:val="left"/>
      </w:pPr>
    </w:p>
    <w:p w14:paraId="26C8CB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Sort edges by weight</w:t>
      </w:r>
    </w:p>
    <w:p w14:paraId="7544DE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172D0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5630775F">
      <w:pPr>
        <w:keepNext w:val="0"/>
        <w:keepLines w:val="0"/>
        <w:widowControl/>
        <w:suppressLineNumbers w:val="0"/>
        <w:jc w:val="left"/>
      </w:pPr>
    </w:p>
    <w:p w14:paraId="46F7CB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12C1A2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02AD122C">
      <w:pPr>
        <w:keepNext w:val="0"/>
        <w:keepLines w:val="0"/>
        <w:widowControl/>
        <w:suppressLineNumbers w:val="0"/>
        <w:jc w:val="left"/>
      </w:pPr>
    </w:p>
    <w:p w14:paraId="167BD9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0A610BD">
      <w:pPr>
        <w:keepNext w:val="0"/>
        <w:keepLines w:val="0"/>
        <w:widowControl/>
        <w:suppressLineNumbers w:val="0"/>
        <w:jc w:val="left"/>
      </w:pPr>
    </w:p>
    <w:p w14:paraId="0F4801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B4D5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88CCEAE">
      <w:pPr>
        <w:keepNext w:val="0"/>
        <w:keepLines w:val="0"/>
        <w:widowControl/>
        <w:suppressLineNumbers w:val="0"/>
        <w:jc w:val="left"/>
      </w:pPr>
    </w:p>
    <w:p w14:paraId="1DFF5E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8EC4B60">
      <w:pPr>
        <w:keepNext w:val="0"/>
        <w:keepLines w:val="0"/>
        <w:widowControl/>
        <w:suppressLineNumbers w:val="0"/>
        <w:jc w:val="left"/>
      </w:pPr>
    </w:p>
    <w:p w14:paraId="68B668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EDB1D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046768F2">
      <w:pPr>
        <w:keepNext w:val="0"/>
        <w:keepLines w:val="0"/>
        <w:widowControl/>
        <w:suppressLineNumbers w:val="0"/>
        <w:jc w:val="left"/>
      </w:pPr>
    </w:p>
    <w:p w14:paraId="41DB8B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04DBE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F91BAE3">
      <w:pPr>
        <w:keepNext w:val="0"/>
        <w:keepLines w:val="0"/>
        <w:widowControl/>
        <w:suppressLineNumbers w:val="0"/>
        <w:jc w:val="left"/>
      </w:pPr>
    </w:p>
    <w:p w14:paraId="60E30B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Add edge if no cycle formed</w:t>
      </w:r>
    </w:p>
    <w:p w14:paraId="768BCC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EBABD67">
      <w:pPr>
        <w:keepNext w:val="0"/>
        <w:keepLines w:val="0"/>
        <w:widowControl/>
        <w:suppressLineNumbers w:val="0"/>
        <w:jc w:val="left"/>
      </w:pPr>
    </w:p>
    <w:p w14:paraId="71B7C9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78AE70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5BBA5308">
      <w:pPr>
        <w:keepNext w:val="0"/>
        <w:keepLines w:val="0"/>
        <w:widowControl/>
        <w:suppressLineNumbers w:val="0"/>
        <w:jc w:val="left"/>
      </w:pPr>
    </w:p>
    <w:p w14:paraId="55D8B3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union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79AC7C3">
      <w:pPr>
        <w:keepNext w:val="0"/>
        <w:keepLines w:val="0"/>
        <w:widowControl/>
        <w:suppressLineNumbers w:val="0"/>
        <w:jc w:val="left"/>
      </w:pPr>
    </w:p>
    <w:p w14:paraId="7AC7D0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Print MST</w:t>
      </w:r>
    </w:p>
    <w:p w14:paraId="482063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34BE282D">
      <w:pPr>
        <w:keepNext w:val="0"/>
        <w:keepLines w:val="0"/>
        <w:widowControl/>
        <w:suppressLineNumbers w:val="0"/>
        <w:jc w:val="left"/>
      </w:pPr>
    </w:p>
    <w:p w14:paraId="0258FD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"Edge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Weight"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03DE7C1">
      <w:pPr>
        <w:keepNext w:val="0"/>
        <w:keepLines w:val="0"/>
        <w:widowControl/>
        <w:suppressLineNumbers w:val="0"/>
        <w:jc w:val="left"/>
      </w:pPr>
    </w:p>
    <w:p w14:paraId="00BE95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C8E8DAA">
      <w:pPr>
        <w:keepNext w:val="0"/>
        <w:keepLines w:val="0"/>
        <w:widowControl/>
        <w:suppressLineNumbers w:val="0"/>
        <w:jc w:val="left"/>
      </w:pPr>
    </w:p>
    <w:p w14:paraId="0F2422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EC64977">
      <w:pPr>
        <w:keepNext w:val="0"/>
        <w:keepLines w:val="0"/>
        <w:widowControl/>
        <w:suppressLineNumbers w:val="0"/>
        <w:jc w:val="left"/>
      </w:pPr>
    </w:p>
    <w:p w14:paraId="282A28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weight</w:t>
      </w:r>
    </w:p>
    <w:p w14:paraId="120F7238">
      <w:pPr>
        <w:keepNext w:val="0"/>
        <w:keepLines w:val="0"/>
        <w:widowControl/>
        <w:suppressLineNumbers w:val="0"/>
        <w:jc w:val="left"/>
      </w:pPr>
    </w:p>
    <w:p w14:paraId="526255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Total Cost 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total_cost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E2DDAE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E5648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Driver Code</w:t>
      </w:r>
    </w:p>
    <w:p w14:paraId="5A375D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2DEAB5C">
      <w:pPr>
        <w:keepNext w:val="0"/>
        <w:keepLines w:val="0"/>
        <w:widowControl/>
        <w:suppressLineNumbers w:val="0"/>
        <w:jc w:val="left"/>
      </w:pPr>
    </w:p>
    <w:p w14:paraId="3754B1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28634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4779C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73933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315E0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add_edge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E48C652">
      <w:pPr>
        <w:keepNext w:val="0"/>
        <w:keepLines w:val="0"/>
        <w:widowControl/>
        <w:suppressLineNumbers w:val="0"/>
        <w:jc w:val="left"/>
      </w:pPr>
    </w:p>
    <w:p w14:paraId="04EA96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kruskal_mst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0416C3F2">
      <w:pPr>
        <w:keepNext w:val="0"/>
        <w:keepLines w:val="0"/>
        <w:widowControl/>
        <w:suppressLineNumbers w:val="0"/>
        <w:jc w:val="left"/>
      </w:pPr>
    </w:p>
    <w:p w14:paraId="400F9E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</w:p>
    <w:p w14:paraId="6F1DB189">
      <w:pPr>
        <w:keepNext w:val="0"/>
        <w:keepLines w:val="0"/>
        <w:widowControl/>
        <w:suppressLineNumbers w:val="0"/>
        <w:jc w:val="left"/>
      </w:pPr>
    </w:p>
    <w:p w14:paraId="7D9D94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Number of vertices</w:t>
      </w:r>
    </w:p>
    <w:p w14:paraId="181D67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</w:t>
      </w:r>
    </w:p>
    <w:p w14:paraId="63F6925D">
      <w:pPr>
        <w:keepNext w:val="0"/>
        <w:keepLines w:val="0"/>
        <w:widowControl/>
        <w:suppressLineNumbers w:val="0"/>
        <w:jc w:val="left"/>
      </w:pPr>
    </w:p>
    <w:p w14:paraId="3F3AAD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Graph represented as adjacency matrix</w:t>
      </w:r>
    </w:p>
    <w:p w14:paraId="2BCD5D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</w:p>
    <w:p w14:paraId="0DD269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741F70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03B3E5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36EF4D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1EDB66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56B8A6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6FCC9E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1D21DF2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4F379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Find minimum distance vertex</w:t>
      </w:r>
    </w:p>
    <w:p w14:paraId="1B8A95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min_distance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F6E5E94">
      <w:pPr>
        <w:keepNext w:val="0"/>
        <w:keepLines w:val="0"/>
        <w:widowControl/>
        <w:suppressLineNumbers w:val="0"/>
        <w:jc w:val="left"/>
      </w:pPr>
    </w:p>
    <w:p w14:paraId="0878C2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maxsize</w:t>
      </w:r>
    </w:p>
    <w:p w14:paraId="28EFA179">
      <w:pPr>
        <w:keepNext w:val="0"/>
        <w:keepLines w:val="0"/>
        <w:widowControl/>
        <w:suppressLineNumbers w:val="0"/>
        <w:jc w:val="left"/>
      </w:pPr>
    </w:p>
    <w:p w14:paraId="33E808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FA9FEC0">
      <w:pPr>
        <w:keepNext w:val="0"/>
        <w:keepLines w:val="0"/>
        <w:widowControl/>
        <w:suppressLineNumbers w:val="0"/>
        <w:jc w:val="left"/>
      </w:pPr>
    </w:p>
    <w:p w14:paraId="56F513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0D55E1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minimum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19BD26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min_index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</w:p>
    <w:p w14:paraId="2535C555">
      <w:pPr>
        <w:keepNext w:val="0"/>
        <w:keepLines w:val="0"/>
        <w:widowControl/>
        <w:suppressLineNumbers w:val="0"/>
        <w:jc w:val="left"/>
      </w:pPr>
    </w:p>
    <w:p w14:paraId="24AD79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min_index</w:t>
      </w:r>
    </w:p>
    <w:p w14:paraId="5D54024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62834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Dijkstra Algorithm</w:t>
      </w:r>
    </w:p>
    <w:p w14:paraId="2CFE7F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dijkstra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C4A62CF">
      <w:pPr>
        <w:keepNext w:val="0"/>
        <w:keepLines w:val="0"/>
        <w:widowControl/>
        <w:suppressLineNumbers w:val="0"/>
        <w:jc w:val="left"/>
      </w:pPr>
    </w:p>
    <w:p w14:paraId="05D01C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sys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maxsize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</w:p>
    <w:p w14:paraId="4AAA0F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</w:p>
    <w:p w14:paraId="059727FF">
      <w:pPr>
        <w:keepNext w:val="0"/>
        <w:keepLines w:val="0"/>
        <w:widowControl/>
        <w:suppressLineNumbers w:val="0"/>
        <w:jc w:val="left"/>
      </w:pPr>
    </w:p>
    <w:p w14:paraId="13A0A9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</w:p>
    <w:p w14:paraId="038FFACC">
      <w:pPr>
        <w:keepNext w:val="0"/>
        <w:keepLines w:val="0"/>
        <w:widowControl/>
        <w:suppressLineNumbers w:val="0"/>
        <w:jc w:val="left"/>
      </w:pPr>
    </w:p>
    <w:p w14:paraId="5E5494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989829F">
      <w:pPr>
        <w:keepNext w:val="0"/>
        <w:keepLines w:val="0"/>
        <w:widowControl/>
        <w:suppressLineNumbers w:val="0"/>
        <w:jc w:val="left"/>
      </w:pPr>
    </w:p>
    <w:p w14:paraId="47297D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min_distance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D767776">
      <w:pPr>
        <w:keepNext w:val="0"/>
        <w:keepLines w:val="0"/>
        <w:widowControl/>
        <w:suppressLineNumbers w:val="0"/>
        <w:jc w:val="left"/>
      </w:pPr>
    </w:p>
    <w:p w14:paraId="389ECB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</w:p>
    <w:p w14:paraId="4ADFACB9">
      <w:pPr>
        <w:keepNext w:val="0"/>
        <w:keepLines w:val="0"/>
        <w:widowControl/>
        <w:suppressLineNumbers w:val="0"/>
        <w:jc w:val="left"/>
      </w:pPr>
    </w:p>
    <w:p w14:paraId="258F82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73B78FE">
      <w:pPr>
        <w:keepNext w:val="0"/>
        <w:keepLines w:val="0"/>
        <w:widowControl/>
        <w:suppressLineNumbers w:val="0"/>
        <w:jc w:val="left"/>
      </w:pPr>
    </w:p>
    <w:p w14:paraId="1B853D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</w:p>
    <w:p w14:paraId="332A3D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</w:p>
    <w:p w14:paraId="1C8E1C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]):</w:t>
      </w:r>
    </w:p>
    <w:p w14:paraId="01D23EF5">
      <w:pPr>
        <w:keepNext w:val="0"/>
        <w:keepLines w:val="0"/>
        <w:widowControl/>
        <w:suppressLineNumbers w:val="0"/>
        <w:jc w:val="left"/>
      </w:pPr>
    </w:p>
    <w:p w14:paraId="618923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graph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698A34B2">
      <w:pPr>
        <w:keepNext w:val="0"/>
        <w:keepLines w:val="0"/>
        <w:widowControl/>
        <w:suppressLineNumbers w:val="0"/>
        <w:jc w:val="left"/>
      </w:pPr>
    </w:p>
    <w:p w14:paraId="55B4EB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Print result</w:t>
      </w:r>
    </w:p>
    <w:p w14:paraId="5C96D8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"Vertex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Distance from Source"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F9BC255">
      <w:pPr>
        <w:keepNext w:val="0"/>
        <w:keepLines w:val="0"/>
        <w:widowControl/>
        <w:suppressLineNumbers w:val="0"/>
        <w:jc w:val="left"/>
      </w:pPr>
    </w:p>
    <w:p w14:paraId="34E191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97183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\t\t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6499288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0EFF2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Driver Code</w:t>
      </w:r>
    </w:p>
    <w:p w14:paraId="4098B2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dijkstra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7DFA1CB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AC42C0E"/>
    <w:rsid w:val="3E9B7B7F"/>
    <w:rsid w:val="4B67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sz w:val="20"/>
      <w:szCs w:val="20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2026-04-12T09:15:00Z</dcterms:created>
  <dc:creator>kaila</dc:creator>
  <cp:lastModifiedBy>Nikita Aaher</cp:lastModifiedBy>
  <dcterms:modified xsi:type="dcterms:W3CDTF">2026-05-10T09:57:14Z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5D50BCD0E12945EA99163D6706C0A6A1_13</vt:lpwstr>
  </property>
  <property fmtid="{D5CDD505-2E9C-101B-9397-08002B2CF9AE}" pid="4" name="KSOTemplateDocerSaveRecord">
    <vt:lpwstr>eyJoZGlkIjoiYWI0NjgwY2RhYmYxOTc5YzMzNDE5ZmRjNWRmMDYzODUiLCJ1c2VySWQiOiI1Njc1MjA2Mzg2MDgifQ==</vt:lpwstr>
  </property>
</Properties>
</file>