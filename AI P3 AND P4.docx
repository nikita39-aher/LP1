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66CA2">
      <w:pPr>
        <w:jc w:val="both"/>
        <w:rPr>
          <w:rFonts w:ascii="Times New Roman" w:hAnsi="Times New Roman" w:cs="Times New Roman"/>
        </w:rPr>
      </w:pPr>
      <w:r>
        <w:rPr>
          <w:rFonts w:hint="default"/>
          <w:lang w:val="en-US"/>
        </w:rPr>
        <w:t>3</w:t>
      </w:r>
      <w:r>
        <w:rPr>
          <w:rFonts w:ascii="Times New Roman" w:hAnsi="Times New Roman" w:cs="Times New Roman"/>
        </w:rPr>
        <w:t>. Implement A Star Algorithm for 4-Queens problem.</w:t>
      </w:r>
    </w:p>
    <w:p w14:paraId="24DF65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heapq</w:t>
      </w:r>
    </w:p>
    <w:p w14:paraId="23176D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C1E44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Function to check if queen placement is safe</w:t>
      </w:r>
    </w:p>
    <w:p w14:paraId="72D8BC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is_safe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0C24743">
      <w:pPr>
        <w:keepNext w:val="0"/>
        <w:keepLines w:val="0"/>
        <w:widowControl/>
        <w:suppressLineNumbers w:val="0"/>
        <w:jc w:val="left"/>
      </w:pPr>
    </w:p>
    <w:p w14:paraId="04150B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F76656F">
      <w:pPr>
        <w:keepNext w:val="0"/>
        <w:keepLines w:val="0"/>
        <w:widowControl/>
        <w:suppressLineNumbers w:val="0"/>
        <w:jc w:val="left"/>
      </w:pPr>
    </w:p>
    <w:p w14:paraId="66CFDE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Check same column</w:t>
      </w:r>
    </w:p>
    <w:p w14:paraId="671E39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49765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1A74BA7C">
      <w:pPr>
        <w:keepNext w:val="0"/>
        <w:keepLines w:val="0"/>
        <w:widowControl/>
        <w:suppressLineNumbers w:val="0"/>
        <w:jc w:val="left"/>
      </w:pPr>
    </w:p>
    <w:p w14:paraId="46F69D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Check diagonals</w:t>
      </w:r>
    </w:p>
    <w:p w14:paraId="3DA01B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F86E4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5D9E9508">
      <w:pPr>
        <w:keepNext w:val="0"/>
        <w:keepLines w:val="0"/>
        <w:widowControl/>
        <w:suppressLineNumbers w:val="0"/>
        <w:jc w:val="left"/>
      </w:pPr>
    </w:p>
    <w:p w14:paraId="740086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11A9AA5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DBE39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A* algorithm for 4-Queens</w:t>
      </w:r>
    </w:p>
    <w:p w14:paraId="05EFDB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a_star_4queens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53F4B0C6">
      <w:pPr>
        <w:keepNext w:val="0"/>
        <w:keepLines w:val="0"/>
        <w:widowControl/>
        <w:suppressLineNumbers w:val="0"/>
        <w:jc w:val="left"/>
      </w:pPr>
    </w:p>
    <w:p w14:paraId="00F3EE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</w:p>
    <w:p w14:paraId="5F393205">
      <w:pPr>
        <w:keepNext w:val="0"/>
        <w:keepLines w:val="0"/>
        <w:widowControl/>
        <w:suppressLineNumbers w:val="0"/>
        <w:jc w:val="left"/>
      </w:pPr>
    </w:p>
    <w:p w14:paraId="288F14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Priority queue</w:t>
      </w:r>
    </w:p>
    <w:p w14:paraId="58B22E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7580D064">
      <w:pPr>
        <w:keepNext w:val="0"/>
        <w:keepLines w:val="0"/>
        <w:widowControl/>
        <w:suppressLineNumbers w:val="0"/>
        <w:jc w:val="left"/>
      </w:pPr>
    </w:p>
    <w:p w14:paraId="0B5245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Initial state</w:t>
      </w:r>
    </w:p>
    <w:p w14:paraId="3CB32C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heapq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heappush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[],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4B7C3A43">
      <w:pPr>
        <w:keepNext w:val="0"/>
        <w:keepLines w:val="0"/>
        <w:widowControl/>
        <w:suppressLineNumbers w:val="0"/>
        <w:jc w:val="left"/>
      </w:pPr>
    </w:p>
    <w:p w14:paraId="2094DE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4637430">
      <w:pPr>
        <w:keepNext w:val="0"/>
        <w:keepLines w:val="0"/>
        <w:widowControl/>
        <w:suppressLineNumbers w:val="0"/>
        <w:jc w:val="left"/>
      </w:pPr>
    </w:p>
    <w:p w14:paraId="603D31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heapq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heappop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3E251CF">
      <w:pPr>
        <w:keepNext w:val="0"/>
        <w:keepLines w:val="0"/>
        <w:widowControl/>
        <w:suppressLineNumbers w:val="0"/>
        <w:jc w:val="left"/>
      </w:pPr>
    </w:p>
    <w:p w14:paraId="5A7FAC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Goal state</w:t>
      </w:r>
    </w:p>
    <w:p w14:paraId="70B402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501E1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board</w:t>
      </w:r>
    </w:p>
    <w:p w14:paraId="2F0571EE">
      <w:pPr>
        <w:keepNext w:val="0"/>
        <w:keepLines w:val="0"/>
        <w:widowControl/>
        <w:suppressLineNumbers w:val="0"/>
        <w:jc w:val="left"/>
      </w:pPr>
    </w:p>
    <w:p w14:paraId="5261A7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Try placing queen in each column</w:t>
      </w:r>
    </w:p>
    <w:p w14:paraId="6B8EA8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FC18AB9">
      <w:pPr>
        <w:keepNext w:val="0"/>
        <w:keepLines w:val="0"/>
        <w:widowControl/>
        <w:suppressLineNumbers w:val="0"/>
        <w:jc w:val="left"/>
      </w:pPr>
    </w:p>
    <w:p w14:paraId="5597DB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is_safe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86880FE">
      <w:pPr>
        <w:keepNext w:val="0"/>
        <w:keepLines w:val="0"/>
        <w:widowControl/>
        <w:suppressLineNumbers w:val="0"/>
        <w:jc w:val="left"/>
      </w:pPr>
    </w:p>
    <w:p w14:paraId="552BDD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new_board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60AE57FE">
      <w:pPr>
        <w:keepNext w:val="0"/>
        <w:keepLines w:val="0"/>
        <w:widowControl/>
        <w:suppressLineNumbers w:val="0"/>
        <w:jc w:val="left"/>
      </w:pPr>
    </w:p>
    <w:p w14:paraId="1E08F0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Heuristic = remaining queens</w:t>
      </w:r>
    </w:p>
    <w:p w14:paraId="25D188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new_board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9D6C6B2">
      <w:pPr>
        <w:keepNext w:val="0"/>
        <w:keepLines w:val="0"/>
        <w:widowControl/>
        <w:suppressLineNumbers w:val="0"/>
        <w:jc w:val="left"/>
      </w:pPr>
    </w:p>
    <w:p w14:paraId="0E6EE8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Cost so far</w:t>
      </w:r>
    </w:p>
    <w:p w14:paraId="52384C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new_board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B973C24">
      <w:pPr>
        <w:keepNext w:val="0"/>
        <w:keepLines w:val="0"/>
        <w:widowControl/>
        <w:suppressLineNumbers w:val="0"/>
        <w:jc w:val="left"/>
      </w:pPr>
    </w:p>
    <w:p w14:paraId="5DFC31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Total cost</w:t>
      </w:r>
    </w:p>
    <w:p w14:paraId="5A5EFE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</w:t>
      </w:r>
    </w:p>
    <w:p w14:paraId="13CC3231">
      <w:pPr>
        <w:keepNext w:val="0"/>
        <w:keepLines w:val="0"/>
        <w:widowControl/>
        <w:suppressLineNumbers w:val="0"/>
        <w:jc w:val="left"/>
      </w:pPr>
    </w:p>
    <w:p w14:paraId="4F6194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heapq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heappush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new_board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7A24C0CA">
      <w:pPr>
        <w:keepNext w:val="0"/>
        <w:keepLines w:val="0"/>
        <w:widowControl/>
        <w:suppressLineNumbers w:val="0"/>
        <w:jc w:val="left"/>
      </w:pPr>
    </w:p>
    <w:p w14:paraId="1670FD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01E0B79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40CDD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Solve the problem</w:t>
      </w:r>
    </w:p>
    <w:p w14:paraId="587ACE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a_star_4queens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8104352">
      <w:pPr>
        <w:keepNext w:val="0"/>
        <w:keepLines w:val="0"/>
        <w:widowControl/>
        <w:suppressLineNumbers w:val="0"/>
        <w:jc w:val="left"/>
      </w:pPr>
    </w:p>
    <w:p w14:paraId="257A74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Print solution</w:t>
      </w:r>
    </w:p>
    <w:p w14:paraId="774699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"Solution for 4-Queens Problem: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14A14C7">
      <w:pPr>
        <w:keepNext w:val="0"/>
        <w:keepLines w:val="0"/>
        <w:widowControl/>
        <w:suppressLineNumbers w:val="0"/>
        <w:jc w:val="left"/>
      </w:pPr>
    </w:p>
    <w:p w14:paraId="23606E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</w:p>
    <w:p w14:paraId="2FA91915">
      <w:pPr>
        <w:keepNext w:val="0"/>
        <w:keepLines w:val="0"/>
        <w:widowControl/>
        <w:suppressLineNumbers w:val="0"/>
        <w:jc w:val="left"/>
      </w:pPr>
    </w:p>
    <w:p w14:paraId="11AEE1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2889A71">
      <w:pPr>
        <w:keepNext w:val="0"/>
        <w:keepLines w:val="0"/>
        <w:widowControl/>
        <w:suppressLineNumbers w:val="0"/>
        <w:jc w:val="left"/>
      </w:pPr>
    </w:p>
    <w:p w14:paraId="6DC67B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B81AA2D">
      <w:pPr>
        <w:keepNext w:val="0"/>
        <w:keepLines w:val="0"/>
        <w:widowControl/>
        <w:suppressLineNumbers w:val="0"/>
        <w:jc w:val="left"/>
      </w:pPr>
    </w:p>
    <w:p w14:paraId="6B5F81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366B4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51E5DE3">
      <w:pPr>
        <w:keepNext w:val="0"/>
        <w:keepLines w:val="0"/>
        <w:widowControl/>
        <w:suppressLineNumbers w:val="0"/>
        <w:jc w:val="left"/>
      </w:pPr>
    </w:p>
    <w:p w14:paraId="1FC96E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D8729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AAAB262">
      <w:pPr>
        <w:keepNext w:val="0"/>
        <w:keepLines w:val="0"/>
        <w:widowControl/>
        <w:suppressLineNumbers w:val="0"/>
        <w:jc w:val="left"/>
      </w:pPr>
    </w:p>
    <w:p w14:paraId="7D14D5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614BBD1">
      <w:pPr>
        <w:rPr>
          <w:rFonts w:hint="default"/>
          <w:lang w:val="en-US"/>
        </w:rPr>
      </w:pPr>
    </w:p>
    <w:p w14:paraId="08C90B14">
      <w:pPr>
        <w:rPr>
          <w:rFonts w:hint="default"/>
          <w:lang w:val="en-US"/>
        </w:rPr>
      </w:pPr>
    </w:p>
    <w:p w14:paraId="368108DD">
      <w:pPr>
        <w:rPr>
          <w:rFonts w:hint="default"/>
          <w:lang w:val="en-US"/>
        </w:rPr>
      </w:pPr>
    </w:p>
    <w:p w14:paraId="00D3D1CB">
      <w:pPr>
        <w:jc w:val="both"/>
        <w:rPr>
          <w:rFonts w:ascii="Times New Roman" w:hAnsi="Times New Roman" w:cs="Times New Roman"/>
        </w:rPr>
      </w:pPr>
      <w:r>
        <w:rPr>
          <w:rFonts w:hint="default"/>
          <w:lang w:val="en-US"/>
        </w:rPr>
        <w:t>4)</w:t>
      </w:r>
      <w:r>
        <w:rPr>
          <w:rFonts w:ascii="Times New Roman" w:hAnsi="Times New Roman" w:cs="Times New Roman"/>
        </w:rPr>
        <w:t xml:space="preserve"> Implement A Star Algorithm for 8-Puzzle problem.</w:t>
      </w:r>
    </w:p>
    <w:p w14:paraId="42E9B197">
      <w:pPr>
        <w:rPr>
          <w:rFonts w:hint="default"/>
          <w:lang w:val="en-US"/>
        </w:rPr>
      </w:pPr>
    </w:p>
    <w:p w14:paraId="619430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PriorityQueue</w:t>
      </w:r>
    </w:p>
    <w:p w14:paraId="35D3A4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37473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Goal State</w:t>
      </w:r>
    </w:p>
    <w:p w14:paraId="083BCB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goal_state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</w:p>
    <w:p w14:paraId="757B6D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772E9F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1C165D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7A97A1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5DA4B577">
      <w:pPr>
        <w:keepNext w:val="0"/>
        <w:keepLines w:val="0"/>
        <w:widowControl/>
        <w:suppressLineNumbers w:val="0"/>
        <w:jc w:val="left"/>
      </w:pPr>
    </w:p>
    <w:p w14:paraId="40A6ED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Directions for movement</w:t>
      </w:r>
    </w:p>
    <w:p w14:paraId="3BF406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moves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)]</w:t>
      </w:r>
    </w:p>
    <w:p w14:paraId="21E098B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B4D15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Function to calculate Manhattan Distance heuristic</w:t>
      </w:r>
    </w:p>
    <w:p w14:paraId="33117B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heuristic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C5E73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43C4FBA4">
      <w:pPr>
        <w:keepNext w:val="0"/>
        <w:keepLines w:val="0"/>
        <w:widowControl/>
        <w:suppressLineNumbers w:val="0"/>
        <w:jc w:val="left"/>
      </w:pPr>
    </w:p>
    <w:p w14:paraId="30D817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24438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D540C26">
      <w:pPr>
        <w:keepNext w:val="0"/>
        <w:keepLines w:val="0"/>
        <w:widowControl/>
        <w:suppressLineNumbers w:val="0"/>
        <w:jc w:val="left"/>
      </w:pPr>
    </w:p>
    <w:p w14:paraId="001F6E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2463DB61">
      <w:pPr>
        <w:keepNext w:val="0"/>
        <w:keepLines w:val="0"/>
        <w:widowControl/>
        <w:suppressLineNumbers w:val="0"/>
        <w:jc w:val="left"/>
      </w:pPr>
    </w:p>
    <w:p w14:paraId="486FC9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8D93E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goal_x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</w:p>
    <w:p w14:paraId="13D69D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goal_y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</w:p>
    <w:p w14:paraId="1B8E0BCD">
      <w:pPr>
        <w:keepNext w:val="0"/>
        <w:keepLines w:val="0"/>
        <w:widowControl/>
        <w:suppressLineNumbers w:val="0"/>
        <w:jc w:val="left"/>
      </w:pPr>
    </w:p>
    <w:p w14:paraId="48BAE8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goal_x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goal_y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434B50C">
      <w:pPr>
        <w:keepNext w:val="0"/>
        <w:keepLines w:val="0"/>
        <w:widowControl/>
        <w:suppressLineNumbers w:val="0"/>
        <w:jc w:val="left"/>
      </w:pPr>
    </w:p>
    <w:p w14:paraId="7FEDF2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distance</w:t>
      </w:r>
    </w:p>
    <w:p w14:paraId="3CF19C7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46843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Find position of blank tile (0)</w:t>
      </w:r>
    </w:p>
    <w:p w14:paraId="2F496B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find_blank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4763F91">
      <w:pPr>
        <w:keepNext w:val="0"/>
        <w:keepLines w:val="0"/>
        <w:widowControl/>
        <w:suppressLineNumbers w:val="0"/>
        <w:jc w:val="left"/>
      </w:pPr>
    </w:p>
    <w:p w14:paraId="2B1A1B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BE673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8632A46">
      <w:pPr>
        <w:keepNext w:val="0"/>
        <w:keepLines w:val="0"/>
        <w:widowControl/>
        <w:suppressLineNumbers w:val="0"/>
        <w:jc w:val="left"/>
      </w:pPr>
    </w:p>
    <w:p w14:paraId="54A1BE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5939D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</w:p>
    <w:p w14:paraId="4A6C3BA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3E775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Convert list to tuple for hashing</w:t>
      </w:r>
    </w:p>
    <w:p w14:paraId="237D01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to_tuple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1538C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77B894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367DA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Generate neighboring states</w:t>
      </w:r>
    </w:p>
    <w:p w14:paraId="21E1F8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neighbors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8E6FE71">
      <w:pPr>
        <w:keepNext w:val="0"/>
        <w:keepLines w:val="0"/>
        <w:widowControl/>
        <w:suppressLineNumbers w:val="0"/>
        <w:jc w:val="left"/>
      </w:pPr>
    </w:p>
    <w:p w14:paraId="3E8F00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find_blank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BC7EF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4E26C566">
      <w:pPr>
        <w:keepNext w:val="0"/>
        <w:keepLines w:val="0"/>
        <w:widowControl/>
        <w:suppressLineNumbers w:val="0"/>
        <w:jc w:val="left"/>
      </w:pPr>
    </w:p>
    <w:p w14:paraId="09C55A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moves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9199D72">
      <w:pPr>
        <w:keepNext w:val="0"/>
        <w:keepLines w:val="0"/>
        <w:widowControl/>
        <w:suppressLineNumbers w:val="0"/>
        <w:jc w:val="left"/>
      </w:pPr>
    </w:p>
    <w:p w14:paraId="386F2A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dy</w:t>
      </w:r>
    </w:p>
    <w:p w14:paraId="0759BB36">
      <w:pPr>
        <w:keepNext w:val="0"/>
        <w:keepLines w:val="0"/>
        <w:widowControl/>
        <w:suppressLineNumbers w:val="0"/>
        <w:jc w:val="left"/>
      </w:pPr>
    </w:p>
    <w:p w14:paraId="442650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C20579F">
      <w:pPr>
        <w:keepNext w:val="0"/>
        <w:keepLines w:val="0"/>
        <w:widowControl/>
        <w:suppressLineNumbers w:val="0"/>
        <w:jc w:val="left"/>
      </w:pPr>
    </w:p>
    <w:p w14:paraId="70C921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new_state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[:]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5389D9CB">
      <w:pPr>
        <w:keepNext w:val="0"/>
        <w:keepLines w:val="0"/>
        <w:widowControl/>
        <w:suppressLineNumbers w:val="0"/>
        <w:jc w:val="left"/>
      </w:pPr>
    </w:p>
    <w:p w14:paraId="2F4402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Swap blank with adjacent tile</w:t>
      </w:r>
    </w:p>
    <w:p w14:paraId="3CFCCE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new_state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new_state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\</w:t>
      </w:r>
    </w:p>
    <w:p w14:paraId="3E3109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new_state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new_state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4AC841F1">
      <w:pPr>
        <w:keepNext w:val="0"/>
        <w:keepLines w:val="0"/>
        <w:widowControl/>
        <w:suppressLineNumbers w:val="0"/>
        <w:jc w:val="left"/>
      </w:pPr>
    </w:p>
    <w:p w14:paraId="34DFD3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new_state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79C77D6">
      <w:pPr>
        <w:keepNext w:val="0"/>
        <w:keepLines w:val="0"/>
        <w:widowControl/>
        <w:suppressLineNumbers w:val="0"/>
        <w:jc w:val="left"/>
      </w:pPr>
    </w:p>
    <w:p w14:paraId="4929A6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</w:p>
    <w:p w14:paraId="2B957F4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8A39F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A* Algorithm</w:t>
      </w:r>
    </w:p>
    <w:p w14:paraId="175E83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a_star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start_state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5F6FB51">
      <w:pPr>
        <w:keepNext w:val="0"/>
        <w:keepLines w:val="0"/>
        <w:widowControl/>
        <w:suppressLineNumbers w:val="0"/>
        <w:jc w:val="left"/>
      </w:pPr>
    </w:p>
    <w:p w14:paraId="7B763C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PriorityQueue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08ED0ED">
      <w:pPr>
        <w:keepNext w:val="0"/>
        <w:keepLines w:val="0"/>
        <w:widowControl/>
        <w:suppressLineNumbers w:val="0"/>
        <w:jc w:val="left"/>
      </w:pPr>
    </w:p>
    <w:p w14:paraId="61DABA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heuristic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start_state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start_state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[]))</w:t>
      </w:r>
    </w:p>
    <w:p w14:paraId="03A08BA4">
      <w:pPr>
        <w:keepNext w:val="0"/>
        <w:keepLines w:val="0"/>
        <w:widowControl/>
        <w:suppressLineNumbers w:val="0"/>
        <w:jc w:val="left"/>
      </w:pPr>
    </w:p>
    <w:p w14:paraId="6AA11F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5078494">
      <w:pPr>
        <w:keepNext w:val="0"/>
        <w:keepLines w:val="0"/>
        <w:widowControl/>
        <w:suppressLineNumbers w:val="0"/>
        <w:jc w:val="left"/>
      </w:pPr>
    </w:p>
    <w:p w14:paraId="32DE91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5B9A86E2">
      <w:pPr>
        <w:keepNext w:val="0"/>
        <w:keepLines w:val="0"/>
        <w:widowControl/>
        <w:suppressLineNumbers w:val="0"/>
        <w:jc w:val="left"/>
      </w:pPr>
    </w:p>
    <w:p w14:paraId="080600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0EB4E09">
      <w:pPr>
        <w:keepNext w:val="0"/>
        <w:keepLines w:val="0"/>
        <w:widowControl/>
        <w:suppressLineNumbers w:val="0"/>
        <w:jc w:val="left"/>
      </w:pPr>
    </w:p>
    <w:p w14:paraId="255735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goal_state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F54168F">
      <w:pPr>
        <w:keepNext w:val="0"/>
        <w:keepLines w:val="0"/>
        <w:widowControl/>
        <w:suppressLineNumbers w:val="0"/>
        <w:jc w:val="left"/>
      </w:pPr>
    </w:p>
    <w:p w14:paraId="24BD05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"Goal State Reached!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A3F21FC">
      <w:pPr>
        <w:keepNext w:val="0"/>
        <w:keepLines w:val="0"/>
        <w:widowControl/>
        <w:suppressLineNumbers w:val="0"/>
        <w:jc w:val="left"/>
      </w:pPr>
    </w:p>
    <w:p w14:paraId="29E484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51ABB001">
      <w:pPr>
        <w:keepNext w:val="0"/>
        <w:keepLines w:val="0"/>
        <w:widowControl/>
        <w:suppressLineNumbers w:val="0"/>
        <w:jc w:val="left"/>
      </w:pPr>
    </w:p>
    <w:p w14:paraId="403701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B7473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A7EE3EB">
      <w:pPr>
        <w:keepNext w:val="0"/>
        <w:keepLines w:val="0"/>
        <w:widowControl/>
        <w:suppressLineNumbers w:val="0"/>
        <w:jc w:val="left"/>
      </w:pPr>
    </w:p>
    <w:p w14:paraId="4C60F9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C903264">
      <w:pPr>
        <w:keepNext w:val="0"/>
        <w:keepLines w:val="0"/>
        <w:widowControl/>
        <w:suppressLineNumbers w:val="0"/>
        <w:jc w:val="left"/>
      </w:pPr>
    </w:p>
    <w:p w14:paraId="773FD3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"Total Moves 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4548A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</w:p>
    <w:p w14:paraId="5F426F3E">
      <w:pPr>
        <w:keepNext w:val="0"/>
        <w:keepLines w:val="0"/>
        <w:widowControl/>
        <w:suppressLineNumbers w:val="0"/>
        <w:jc w:val="left"/>
      </w:pPr>
    </w:p>
    <w:p w14:paraId="7406C9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current_tuple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to_tuple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59D4E0F">
      <w:pPr>
        <w:keepNext w:val="0"/>
        <w:keepLines w:val="0"/>
        <w:widowControl/>
        <w:suppressLineNumbers w:val="0"/>
        <w:jc w:val="left"/>
      </w:pPr>
    </w:p>
    <w:p w14:paraId="6CD6CF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current_tuple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5F5BE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continue</w:t>
      </w:r>
    </w:p>
    <w:p w14:paraId="58447772">
      <w:pPr>
        <w:keepNext w:val="0"/>
        <w:keepLines w:val="0"/>
        <w:widowControl/>
        <w:suppressLineNumbers w:val="0"/>
        <w:jc w:val="left"/>
      </w:pPr>
    </w:p>
    <w:p w14:paraId="34B039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current_tuple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CD1136C">
      <w:pPr>
        <w:keepNext w:val="0"/>
        <w:keepLines w:val="0"/>
        <w:widowControl/>
        <w:suppressLineNumbers w:val="0"/>
        <w:jc w:val="left"/>
      </w:pPr>
    </w:p>
    <w:p w14:paraId="6EBB5D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neighbor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neighbors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8253E2B">
      <w:pPr>
        <w:keepNext w:val="0"/>
        <w:keepLines w:val="0"/>
        <w:widowControl/>
        <w:suppressLineNumbers w:val="0"/>
        <w:jc w:val="left"/>
      </w:pPr>
    </w:p>
    <w:p w14:paraId="13C23A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to_tuple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neighbor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B776FA1">
      <w:pPr>
        <w:keepNext w:val="0"/>
        <w:keepLines w:val="0"/>
        <w:widowControl/>
        <w:suppressLineNumbers w:val="0"/>
        <w:jc w:val="left"/>
      </w:pPr>
    </w:p>
    <w:p w14:paraId="03C5F3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new_g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57E2FA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new_f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new_g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heuristic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neighbor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333FA77">
      <w:pPr>
        <w:keepNext w:val="0"/>
        <w:keepLines w:val="0"/>
        <w:widowControl/>
        <w:suppressLineNumbers w:val="0"/>
        <w:jc w:val="left"/>
      </w:pPr>
    </w:p>
    <w:p w14:paraId="0F1B4A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new_f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new_g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neighbor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48727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]))</w:t>
      </w:r>
    </w:p>
    <w:p w14:paraId="50E588D8">
      <w:pPr>
        <w:keepNext w:val="0"/>
        <w:keepLines w:val="0"/>
        <w:widowControl/>
        <w:suppressLineNumbers w:val="0"/>
        <w:jc w:val="left"/>
      </w:pPr>
    </w:p>
    <w:p w14:paraId="6C4406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Solution Found"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A70DB7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2A910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Initial State</w:t>
      </w:r>
    </w:p>
    <w:p w14:paraId="5A28AC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start_state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</w:p>
    <w:p w14:paraId="369E05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68A4DC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745189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564B30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0344F9A4">
      <w:pPr>
        <w:keepNext w:val="0"/>
        <w:keepLines w:val="0"/>
        <w:widowControl/>
        <w:suppressLineNumbers w:val="0"/>
        <w:jc w:val="left"/>
      </w:pPr>
    </w:p>
    <w:p w14:paraId="78F4B9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Run A*</w:t>
      </w:r>
    </w:p>
    <w:p w14:paraId="79E070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a_star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start_state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05428EA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AC42C0E"/>
    <w:rsid w:val="3E9B7B7F"/>
    <w:rsid w:val="543C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sz w:val="20"/>
      <w:szCs w:val="20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2026-04-12T09:15:00Z</dcterms:created>
  <dc:creator>kaila</dc:creator>
  <cp:lastModifiedBy>Nikita Aaher</cp:lastModifiedBy>
  <dcterms:modified xsi:type="dcterms:W3CDTF">2026-05-10T09:52:22Z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68704C00EE87452898D30B557D80F376_13</vt:lpwstr>
  </property>
  <property fmtid="{D5CDD505-2E9C-101B-9397-08002B2CF9AE}" pid="4" name="KSOTemplateDocerSaveRecord">
    <vt:lpwstr>eyJoZGlkIjoiYWI0NjgwY2RhYmYxOTc5YzMzNDE5ZmRjNWRmMDYzODUiLCJ1c2VySWQiOiI1Njc1MjA2Mzg2MDgifQ==</vt:lpwstr>
  </property>
</Properties>
</file>