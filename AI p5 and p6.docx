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479A3">
      <w:pPr>
        <w:rPr>
          <w:rFonts w:hint="default"/>
          <w:lang w:val="en-US"/>
        </w:rPr>
      </w:pPr>
      <w:r>
        <w:rPr>
          <w:rFonts w:hint="default"/>
          <w:lang w:val="en-US"/>
        </w:rPr>
        <w:t>5)</w:t>
      </w:r>
    </w:p>
    <w:p w14:paraId="793102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Greedy search algorithm for following application Selection Sort &amp; Minimum Spanning Tree.</w:t>
      </w:r>
    </w:p>
    <w:p w14:paraId="3FF76420">
      <w:pPr>
        <w:rPr>
          <w:rFonts w:hint="default"/>
          <w:lang w:val="en-US"/>
        </w:rPr>
      </w:pPr>
    </w:p>
    <w:p w14:paraId="1388F0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selection_sort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38369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8F464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21C147">
      <w:pPr>
        <w:keepNext w:val="0"/>
        <w:keepLines w:val="0"/>
        <w:widowControl/>
        <w:suppressLineNumbers w:val="0"/>
        <w:jc w:val="left"/>
      </w:pPr>
    </w:p>
    <w:p w14:paraId="5D15F8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CC52447">
      <w:pPr>
        <w:keepNext w:val="0"/>
        <w:keepLines w:val="0"/>
        <w:widowControl/>
        <w:suppressLineNumbers w:val="0"/>
        <w:jc w:val="left"/>
      </w:pPr>
    </w:p>
    <w:p w14:paraId="5D9B51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Assume current index has minimum value</w:t>
      </w:r>
    </w:p>
    <w:p w14:paraId="137074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</w:p>
    <w:p w14:paraId="7F9DE6E9">
      <w:pPr>
        <w:keepNext w:val="0"/>
        <w:keepLines w:val="0"/>
        <w:widowControl/>
        <w:suppressLineNumbers w:val="0"/>
        <w:jc w:val="left"/>
      </w:pPr>
    </w:p>
    <w:p w14:paraId="6C5C7F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Find actual minimum element</w:t>
      </w:r>
    </w:p>
    <w:p w14:paraId="230AA3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1F0E69F">
      <w:pPr>
        <w:keepNext w:val="0"/>
        <w:keepLines w:val="0"/>
        <w:widowControl/>
        <w:suppressLineNumbers w:val="0"/>
        <w:jc w:val="left"/>
      </w:pPr>
    </w:p>
    <w:p w14:paraId="01408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5E565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</w:p>
    <w:p w14:paraId="0AD8D6AF">
      <w:pPr>
        <w:keepNext w:val="0"/>
        <w:keepLines w:val="0"/>
        <w:widowControl/>
        <w:suppressLineNumbers w:val="0"/>
        <w:jc w:val="left"/>
      </w:pPr>
    </w:p>
    <w:p w14:paraId="370DA1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Swap elements</w:t>
      </w:r>
    </w:p>
    <w:p w14:paraId="636458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F7C1D7E">
      <w:pPr>
        <w:keepNext w:val="0"/>
        <w:keepLines w:val="0"/>
        <w:widowControl/>
        <w:suppressLineNumbers w:val="0"/>
        <w:jc w:val="left"/>
      </w:pPr>
    </w:p>
    <w:p w14:paraId="41062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arr</w:t>
      </w:r>
    </w:p>
    <w:p w14:paraId="07006EC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4665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Driver Code</w:t>
      </w:r>
    </w:p>
    <w:p w14:paraId="560B6C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F31CF7C">
      <w:pPr>
        <w:keepNext w:val="0"/>
        <w:keepLines w:val="0"/>
        <w:widowControl/>
        <w:suppressLineNumbers w:val="0"/>
        <w:jc w:val="left"/>
      </w:pPr>
    </w:p>
    <w:p w14:paraId="0BB08B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"Original Array:"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7B32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C57C1B2">
      <w:pPr>
        <w:keepNext w:val="0"/>
        <w:keepLines w:val="0"/>
        <w:widowControl/>
        <w:suppressLineNumbers w:val="0"/>
        <w:jc w:val="left"/>
      </w:pPr>
    </w:p>
    <w:p w14:paraId="50920C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sorted_array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selection_sort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46D5F3">
      <w:pPr>
        <w:keepNext w:val="0"/>
        <w:keepLines w:val="0"/>
        <w:widowControl/>
        <w:suppressLineNumbers w:val="0"/>
        <w:jc w:val="left"/>
      </w:pPr>
    </w:p>
    <w:p w14:paraId="498064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Sorted Array:"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C58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sorted_array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B8FECB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9F23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13B9FF11">
      <w:pPr>
        <w:keepNext w:val="0"/>
        <w:keepLines w:val="0"/>
        <w:widowControl/>
        <w:suppressLineNumbers w:val="0"/>
        <w:jc w:val="left"/>
      </w:pPr>
    </w:p>
    <w:p w14:paraId="0F1C3D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Number of vertices</w:t>
      </w:r>
    </w:p>
    <w:p w14:paraId="2CE6DD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</w:p>
    <w:p w14:paraId="00B29D70">
      <w:pPr>
        <w:keepNext w:val="0"/>
        <w:keepLines w:val="0"/>
        <w:widowControl/>
        <w:suppressLineNumbers w:val="0"/>
        <w:jc w:val="left"/>
      </w:pPr>
    </w:p>
    <w:p w14:paraId="633CE5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Graph represented using adjacency matrix</w:t>
      </w:r>
    </w:p>
    <w:p w14:paraId="1576E2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239983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0F8B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51B3A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40B2CA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413B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DA3C8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DD9217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7CF8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Function to find minimum key vertex</w:t>
      </w:r>
    </w:p>
    <w:p w14:paraId="348EFA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D2A2E45">
      <w:pPr>
        <w:keepNext w:val="0"/>
        <w:keepLines w:val="0"/>
        <w:widowControl/>
        <w:suppressLineNumbers w:val="0"/>
        <w:jc w:val="left"/>
      </w:pPr>
    </w:p>
    <w:p w14:paraId="3775D3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maxsize</w:t>
      </w:r>
    </w:p>
    <w:p w14:paraId="69B9E70C">
      <w:pPr>
        <w:keepNext w:val="0"/>
        <w:keepLines w:val="0"/>
        <w:widowControl/>
        <w:suppressLineNumbers w:val="0"/>
        <w:jc w:val="left"/>
      </w:pPr>
    </w:p>
    <w:p w14:paraId="5E7466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9174BEA">
      <w:pPr>
        <w:keepNext w:val="0"/>
        <w:keepLines w:val="0"/>
        <w:widowControl/>
        <w:suppressLineNumbers w:val="0"/>
        <w:jc w:val="left"/>
      </w:pPr>
    </w:p>
    <w:p w14:paraId="5AB76F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8C02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F2D0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496C996A">
      <w:pPr>
        <w:keepNext w:val="0"/>
        <w:keepLines w:val="0"/>
        <w:widowControl/>
        <w:suppressLineNumbers w:val="0"/>
        <w:jc w:val="left"/>
      </w:pPr>
    </w:p>
    <w:p w14:paraId="23117C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</w:p>
    <w:p w14:paraId="482D019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3B9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Prim's Algorithm</w:t>
      </w:r>
    </w:p>
    <w:p w14:paraId="5C7684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prim_mst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4BB52D76">
      <w:pPr>
        <w:keepNext w:val="0"/>
        <w:keepLines w:val="0"/>
        <w:widowControl/>
        <w:suppressLineNumbers w:val="0"/>
        <w:jc w:val="left"/>
      </w:pPr>
    </w:p>
    <w:p w14:paraId="5CADBF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5F53DD5C">
      <w:pPr>
        <w:keepNext w:val="0"/>
        <w:keepLines w:val="0"/>
        <w:widowControl/>
        <w:suppressLineNumbers w:val="0"/>
        <w:jc w:val="left"/>
      </w:pPr>
    </w:p>
    <w:p w14:paraId="6E25A2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1203634B">
      <w:pPr>
        <w:keepNext w:val="0"/>
        <w:keepLines w:val="0"/>
        <w:widowControl/>
        <w:suppressLineNumbers w:val="0"/>
        <w:jc w:val="left"/>
      </w:pPr>
    </w:p>
    <w:p w14:paraId="1A97EB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014218CC">
      <w:pPr>
        <w:keepNext w:val="0"/>
        <w:keepLines w:val="0"/>
        <w:widowControl/>
        <w:suppressLineNumbers w:val="0"/>
        <w:jc w:val="left"/>
      </w:pPr>
    </w:p>
    <w:p w14:paraId="3B480E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Start from vertex 0</w:t>
      </w:r>
    </w:p>
    <w:p w14:paraId="212135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342D4A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4CC5A255">
      <w:pPr>
        <w:keepNext w:val="0"/>
        <w:keepLines w:val="0"/>
        <w:widowControl/>
        <w:suppressLineNumbers w:val="0"/>
        <w:jc w:val="left"/>
      </w:pPr>
    </w:p>
    <w:p w14:paraId="42C015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61EBCD2">
      <w:pPr>
        <w:keepNext w:val="0"/>
        <w:keepLines w:val="0"/>
        <w:widowControl/>
        <w:suppressLineNumbers w:val="0"/>
        <w:jc w:val="left"/>
      </w:pPr>
    </w:p>
    <w:p w14:paraId="20B53F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3A0A3DE">
      <w:pPr>
        <w:keepNext w:val="0"/>
        <w:keepLines w:val="0"/>
        <w:widowControl/>
        <w:suppressLineNumbers w:val="0"/>
        <w:jc w:val="left"/>
      </w:pPr>
    </w:p>
    <w:p w14:paraId="0F115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2F37F3AD">
      <w:pPr>
        <w:keepNext w:val="0"/>
        <w:keepLines w:val="0"/>
        <w:widowControl/>
        <w:suppressLineNumbers w:val="0"/>
        <w:jc w:val="left"/>
      </w:pPr>
    </w:p>
    <w:p w14:paraId="174812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024C2FE">
      <w:pPr>
        <w:keepNext w:val="0"/>
        <w:keepLines w:val="0"/>
        <w:widowControl/>
        <w:suppressLineNumbers w:val="0"/>
        <w:jc w:val="left"/>
      </w:pPr>
    </w:p>
    <w:p w14:paraId="555173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7812F8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230917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]):</w:t>
      </w:r>
    </w:p>
    <w:p w14:paraId="6E756D34">
      <w:pPr>
        <w:keepNext w:val="0"/>
        <w:keepLines w:val="0"/>
        <w:widowControl/>
        <w:suppressLineNumbers w:val="0"/>
        <w:jc w:val="left"/>
      </w:pPr>
    </w:p>
    <w:p w14:paraId="6FD94C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1F429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</w:p>
    <w:p w14:paraId="53351229">
      <w:pPr>
        <w:keepNext w:val="0"/>
        <w:keepLines w:val="0"/>
        <w:widowControl/>
        <w:suppressLineNumbers w:val="0"/>
        <w:jc w:val="left"/>
      </w:pPr>
    </w:p>
    <w:p w14:paraId="16F7BB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MST</w:t>
      </w:r>
    </w:p>
    <w:p w14:paraId="6CDDCE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"Edge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E5E9177">
      <w:pPr>
        <w:keepNext w:val="0"/>
        <w:keepLines w:val="0"/>
        <w:widowControl/>
        <w:suppressLineNumbers w:val="0"/>
        <w:jc w:val="left"/>
      </w:pPr>
    </w:p>
    <w:p w14:paraId="0267F1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4DE22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]])</w:t>
      </w:r>
    </w:p>
    <w:p w14:paraId="3226DB2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5BC9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Driver Code</w:t>
      </w:r>
    </w:p>
    <w:p w14:paraId="2A07EF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prim_mst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F6383CF">
      <w:pPr>
        <w:rPr>
          <w:rFonts w:hint="default"/>
          <w:lang w:val="en-US"/>
        </w:rPr>
      </w:pPr>
    </w:p>
    <w:p w14:paraId="2DEA1AFB">
      <w:pPr>
        <w:rPr>
          <w:rFonts w:hint="default"/>
          <w:lang w:val="en-US"/>
        </w:rPr>
      </w:pPr>
    </w:p>
    <w:p w14:paraId="16E3949A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>6)</w:t>
      </w:r>
      <w:r>
        <w:rPr>
          <w:rFonts w:ascii="Times New Roman" w:hAnsi="Times New Roman" w:cs="Times New Roman"/>
        </w:rPr>
        <w:t>Implement Greedy search algorithm for the following application - Single-Source Shortest Path Problem &amp; Job Scheduling Problem.</w:t>
      </w:r>
    </w:p>
    <w:p w14:paraId="079A3F3F">
      <w:pPr>
        <w:rPr>
          <w:rFonts w:hint="default"/>
          <w:lang w:val="en-US"/>
        </w:rPr>
      </w:pPr>
    </w:p>
    <w:p w14:paraId="37A8F3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7104F9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24402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Number of vertices</w:t>
      </w:r>
    </w:p>
    <w:p w14:paraId="4C813C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</w:p>
    <w:p w14:paraId="4C859E26">
      <w:pPr>
        <w:keepNext w:val="0"/>
        <w:keepLines w:val="0"/>
        <w:widowControl/>
        <w:suppressLineNumbers w:val="0"/>
        <w:jc w:val="left"/>
      </w:pPr>
    </w:p>
    <w:p w14:paraId="066EC4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Graph represented as adjacency matrix</w:t>
      </w:r>
    </w:p>
    <w:p w14:paraId="45359E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3E8787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6BB693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42B25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BCA66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A090A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51D95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C36D8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A5AA54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489C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Function to find minimum distance vertex</w:t>
      </w:r>
    </w:p>
    <w:p w14:paraId="250E7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5554AC1">
      <w:pPr>
        <w:keepNext w:val="0"/>
        <w:keepLines w:val="0"/>
        <w:widowControl/>
        <w:suppressLineNumbers w:val="0"/>
        <w:jc w:val="left"/>
      </w:pPr>
    </w:p>
    <w:p w14:paraId="0B2B41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maxsize</w:t>
      </w:r>
    </w:p>
    <w:p w14:paraId="62FB1FD9">
      <w:pPr>
        <w:keepNext w:val="0"/>
        <w:keepLines w:val="0"/>
        <w:widowControl/>
        <w:suppressLineNumbers w:val="0"/>
        <w:jc w:val="left"/>
      </w:pPr>
    </w:p>
    <w:p w14:paraId="5B5664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C0BAF86">
      <w:pPr>
        <w:keepNext w:val="0"/>
        <w:keepLines w:val="0"/>
        <w:widowControl/>
        <w:suppressLineNumbers w:val="0"/>
        <w:jc w:val="left"/>
      </w:pPr>
    </w:p>
    <w:p w14:paraId="5D1835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7C5FF2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899F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3C4D1F6A">
      <w:pPr>
        <w:keepNext w:val="0"/>
        <w:keepLines w:val="0"/>
        <w:widowControl/>
        <w:suppressLineNumbers w:val="0"/>
        <w:jc w:val="left"/>
      </w:pPr>
    </w:p>
    <w:p w14:paraId="3D7C78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</w:p>
    <w:p w14:paraId="726440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E168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Dijkstra Algorithm</w:t>
      </w:r>
    </w:p>
    <w:p w14:paraId="15245F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F46C06E">
      <w:pPr>
        <w:keepNext w:val="0"/>
        <w:keepLines w:val="0"/>
        <w:widowControl/>
        <w:suppressLineNumbers w:val="0"/>
        <w:jc w:val="left"/>
      </w:pPr>
    </w:p>
    <w:p w14:paraId="06DF5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18F984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790C39FF">
      <w:pPr>
        <w:keepNext w:val="0"/>
        <w:keepLines w:val="0"/>
        <w:widowControl/>
        <w:suppressLineNumbers w:val="0"/>
        <w:jc w:val="left"/>
      </w:pPr>
    </w:p>
    <w:p w14:paraId="3A0F4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0CF07299">
      <w:pPr>
        <w:keepNext w:val="0"/>
        <w:keepLines w:val="0"/>
        <w:widowControl/>
        <w:suppressLineNumbers w:val="0"/>
        <w:jc w:val="left"/>
      </w:pPr>
    </w:p>
    <w:p w14:paraId="2FC367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436A8F8">
      <w:pPr>
        <w:keepNext w:val="0"/>
        <w:keepLines w:val="0"/>
        <w:widowControl/>
        <w:suppressLineNumbers w:val="0"/>
        <w:jc w:val="left"/>
      </w:pPr>
    </w:p>
    <w:p w14:paraId="07B4D6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98ECA3E">
      <w:pPr>
        <w:keepNext w:val="0"/>
        <w:keepLines w:val="0"/>
        <w:widowControl/>
        <w:suppressLineNumbers w:val="0"/>
        <w:jc w:val="left"/>
      </w:pPr>
    </w:p>
    <w:p w14:paraId="4FB1F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2F8B95E0">
      <w:pPr>
        <w:keepNext w:val="0"/>
        <w:keepLines w:val="0"/>
        <w:widowControl/>
        <w:suppressLineNumbers w:val="0"/>
        <w:jc w:val="left"/>
      </w:pPr>
    </w:p>
    <w:p w14:paraId="47F86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621719A">
      <w:pPr>
        <w:keepNext w:val="0"/>
        <w:keepLines w:val="0"/>
        <w:widowControl/>
        <w:suppressLineNumbers w:val="0"/>
        <w:jc w:val="left"/>
      </w:pPr>
    </w:p>
    <w:p w14:paraId="4D33C7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1AD8E0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17AAC6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]):</w:t>
      </w:r>
    </w:p>
    <w:p w14:paraId="28E76C13">
      <w:pPr>
        <w:keepNext w:val="0"/>
        <w:keepLines w:val="0"/>
        <w:widowControl/>
        <w:suppressLineNumbers w:val="0"/>
        <w:jc w:val="left"/>
      </w:pPr>
    </w:p>
    <w:p w14:paraId="4542CD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1E2A3D8">
      <w:pPr>
        <w:keepNext w:val="0"/>
        <w:keepLines w:val="0"/>
        <w:widowControl/>
        <w:suppressLineNumbers w:val="0"/>
        <w:jc w:val="left"/>
      </w:pPr>
    </w:p>
    <w:p w14:paraId="70E79D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shortest distances</w:t>
      </w:r>
    </w:p>
    <w:p w14:paraId="68E159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"Vertex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Distance from Source"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535C65">
      <w:pPr>
        <w:keepNext w:val="0"/>
        <w:keepLines w:val="0"/>
        <w:widowControl/>
        <w:suppressLineNumbers w:val="0"/>
        <w:jc w:val="left"/>
      </w:pPr>
    </w:p>
    <w:p w14:paraId="403DA8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933BD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456AAA9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803E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Driver Code</w:t>
      </w:r>
    </w:p>
    <w:p w14:paraId="74EC25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318135D">
      <w:pPr>
        <w:keepNext w:val="0"/>
        <w:keepLines w:val="0"/>
        <w:widowControl/>
        <w:suppressLineNumbers w:val="0"/>
        <w:jc w:val="left"/>
      </w:pPr>
    </w:p>
    <w:p w14:paraId="0847E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Function for Job Scheduling</w:t>
      </w:r>
    </w:p>
    <w:p w14:paraId="5F1241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job_scheduling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A92501B">
      <w:pPr>
        <w:keepNext w:val="0"/>
        <w:keepLines w:val="0"/>
        <w:widowControl/>
        <w:suppressLineNumbers w:val="0"/>
        <w:jc w:val="left"/>
      </w:pPr>
    </w:p>
    <w:p w14:paraId="3934E5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Sort jobs by profit (descending)</w:t>
      </w:r>
    </w:p>
    <w:p w14:paraId="3B3066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.sort(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856ABF6">
      <w:pPr>
        <w:keepNext w:val="0"/>
        <w:keepLines w:val="0"/>
        <w:widowControl/>
        <w:suppressLineNumbers w:val="0"/>
        <w:jc w:val="left"/>
      </w:pPr>
    </w:p>
    <w:p w14:paraId="5EC9C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Find maximum deadline</w:t>
      </w:r>
    </w:p>
    <w:p w14:paraId="0399B8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max_deadline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A5D65DB">
      <w:pPr>
        <w:keepNext w:val="0"/>
        <w:keepLines w:val="0"/>
        <w:widowControl/>
        <w:suppressLineNumbers w:val="0"/>
        <w:jc w:val="left"/>
      </w:pPr>
    </w:p>
    <w:p w14:paraId="31DA9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Create slots</w:t>
      </w:r>
    </w:p>
    <w:p w14:paraId="76AEAD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slots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max_deadline</w:t>
      </w:r>
    </w:p>
    <w:p w14:paraId="7D22456F">
      <w:pPr>
        <w:keepNext w:val="0"/>
        <w:keepLines w:val="0"/>
        <w:widowControl/>
        <w:suppressLineNumbers w:val="0"/>
        <w:jc w:val="left"/>
      </w:pPr>
    </w:p>
    <w:p w14:paraId="043C2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bookmarkStart w:id="0" w:name="_GoBack"/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total_profit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45140912">
      <w:pPr>
        <w:keepNext w:val="0"/>
        <w:keepLines w:val="0"/>
        <w:widowControl/>
        <w:suppressLineNumbers w:val="0"/>
        <w:jc w:val="left"/>
      </w:pPr>
    </w:p>
    <w:p w14:paraId="712A51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"Selected Jobs:"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9D61981">
      <w:pPr>
        <w:keepNext w:val="0"/>
        <w:keepLines w:val="0"/>
        <w:widowControl/>
        <w:suppressLineNumbers w:val="0"/>
        <w:jc w:val="left"/>
      </w:pPr>
    </w:p>
    <w:p w14:paraId="61C1C4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4C579AE">
      <w:pPr>
        <w:keepNext w:val="0"/>
        <w:keepLines w:val="0"/>
        <w:widowControl/>
        <w:suppressLineNumbers w:val="0"/>
        <w:jc w:val="left"/>
      </w:pPr>
    </w:p>
    <w:p w14:paraId="612D5E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deadline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</w:t>
      </w:r>
    </w:p>
    <w:p w14:paraId="7CB790C6">
      <w:pPr>
        <w:keepNext w:val="0"/>
        <w:keepLines w:val="0"/>
        <w:widowControl/>
        <w:suppressLineNumbers w:val="0"/>
        <w:jc w:val="left"/>
      </w:pPr>
    </w:p>
    <w:p w14:paraId="41547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Assign job to latest free slot</w:t>
      </w:r>
    </w:p>
    <w:p w14:paraId="0F297C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deadline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AE1F031">
      <w:pPr>
        <w:keepNext w:val="0"/>
        <w:keepLines w:val="0"/>
        <w:widowControl/>
        <w:suppressLineNumbers w:val="0"/>
        <w:jc w:val="left"/>
      </w:pPr>
    </w:p>
    <w:p w14:paraId="0B7365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slots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607C93">
      <w:pPr>
        <w:keepNext w:val="0"/>
        <w:keepLines w:val="0"/>
        <w:widowControl/>
        <w:suppressLineNumbers w:val="0"/>
        <w:jc w:val="left"/>
      </w:pPr>
    </w:p>
    <w:p w14:paraId="486BEE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slots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job_id</w:t>
      </w:r>
    </w:p>
    <w:p w14:paraId="71FD96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total_profit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profit</w:t>
      </w:r>
    </w:p>
    <w:p w14:paraId="56C039BE">
      <w:pPr>
        <w:keepNext w:val="0"/>
        <w:keepLines w:val="0"/>
        <w:widowControl/>
        <w:suppressLineNumbers w:val="0"/>
        <w:jc w:val="left"/>
      </w:pPr>
    </w:p>
    <w:bookmarkEnd w:id="0"/>
    <w:p w14:paraId="69E203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719B3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Deadline:"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deadline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18A69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 Profit:"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FE7571">
      <w:pPr>
        <w:keepNext w:val="0"/>
        <w:keepLines w:val="0"/>
        <w:widowControl/>
        <w:suppressLineNumbers w:val="0"/>
        <w:jc w:val="left"/>
      </w:pPr>
    </w:p>
    <w:p w14:paraId="2BDE6D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break</w:t>
      </w:r>
    </w:p>
    <w:p w14:paraId="1A6269D0">
      <w:pPr>
        <w:keepNext w:val="0"/>
        <w:keepLines w:val="0"/>
        <w:widowControl/>
        <w:suppressLineNumbers w:val="0"/>
        <w:jc w:val="left"/>
      </w:pPr>
    </w:p>
    <w:p w14:paraId="3DD319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Total Profit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total_profit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EE78B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D03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Job Format: (JobID, Deadline, Profit)</w:t>
      </w:r>
    </w:p>
    <w:p w14:paraId="5B03F7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5C5ACB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'J1'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64BF8B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'J2'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57ECF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'J3'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00BD5C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'J4'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129D69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'J5'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49D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13F3C29">
      <w:pPr>
        <w:keepNext w:val="0"/>
        <w:keepLines w:val="0"/>
        <w:widowControl/>
        <w:suppressLineNumbers w:val="0"/>
        <w:jc w:val="left"/>
      </w:pPr>
    </w:p>
    <w:p w14:paraId="45686E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Driver Code</w:t>
      </w:r>
    </w:p>
    <w:p w14:paraId="708DB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job_scheduling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jobs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FB1C7F">
      <w:pPr>
        <w:rPr>
          <w:rFonts w:hint="default"/>
          <w:lang w:val="en-US"/>
        </w:rPr>
      </w:pPr>
    </w:p>
    <w:p w14:paraId="08C90B1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9D90170"/>
    <w:rsid w:val="3AC42C0E"/>
    <w:rsid w:val="3E9B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0"/>
      <w:szCs w:val="20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2026-04-12T09:15:00Z</dcterms:created>
  <dc:creator>kaila</dc:creator>
  <cp:lastModifiedBy>Nikita Aaher</cp:lastModifiedBy>
  <dcterms:modified xsi:type="dcterms:W3CDTF">2026-05-10T09:54:52Z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FEF3C66A2EB24810A989AFCEF5206DF5_13</vt:lpwstr>
  </property>
  <property fmtid="{D5CDD505-2E9C-101B-9397-08002B2CF9AE}" pid="4" name="KSOTemplateDocerSaveRecord">
    <vt:lpwstr>eyJoZGlkIjoiYWI0NjgwY2RhYmYxOTc5YzMzNDE5ZmRjNWRmMDYzODUiLCJ1c2VySWQiOiI1Njc1MjA2Mzg2MDgifQ==</vt:lpwstr>
  </property>
</Properties>
</file>