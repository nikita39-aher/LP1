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694AA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 xml:space="preserve">First program = </w:t>
      </w:r>
      <w:r>
        <w:rPr>
          <w:rFonts w:ascii="Times New Roman" w:hAnsi="Times New Roman" w:cs="Times New Roman"/>
        </w:rPr>
        <w:t xml:space="preserve"> Implement Depth First Search algorithm. Use an undirected graph and develop a recursive algorithm for searching all the vertices of a graph or tree data structure.</w:t>
      </w:r>
    </w:p>
    <w:p w14:paraId="625D8610">
      <w:pPr>
        <w:numPr>
          <w:ilvl w:val="0"/>
          <w:numId w:val="11"/>
        </w:numPr>
        <w:rPr>
          <w:rFonts w:hint="default"/>
          <w:lang w:val="en-US"/>
        </w:rPr>
      </w:pPr>
    </w:p>
    <w:p w14:paraId="7C9B7B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Recursive DFS implementation using an undirected graph</w:t>
      </w:r>
    </w:p>
    <w:p w14:paraId="6DCD09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14913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Function for DFS traversal</w:t>
      </w:r>
    </w:p>
    <w:p w14:paraId="12350B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33FC4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2455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Mark current node as visited</w:t>
      </w:r>
    </w:p>
    <w:p w14:paraId="6B7818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.add(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F959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E8A6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the visited vertex</w:t>
      </w:r>
    </w:p>
    <w:p w14:paraId="7C254E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F49D7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2DDE1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Visit all adjacent vertices</w:t>
      </w:r>
    </w:p>
    <w:p w14:paraId="54F64A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49B47C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9C93A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15F28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40EA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Undirected graph represented using adjacency list</w:t>
      </w:r>
    </w:p>
    <w:p w14:paraId="3F93F7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9E384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4E8476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CEDAD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85215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2A4D8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582260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E85CB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8D2AC9B">
      <w:pPr>
        <w:keepNext w:val="0"/>
        <w:keepLines w:val="0"/>
        <w:widowControl/>
        <w:suppressLineNumbers w:val="0"/>
        <w:jc w:val="left"/>
      </w:pPr>
    </w:p>
    <w:p w14:paraId="704C36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Set to store visited vertices</w:t>
      </w:r>
    </w:p>
    <w:p w14:paraId="49B172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ABC6410">
      <w:pPr>
        <w:keepNext w:val="0"/>
        <w:keepLines w:val="0"/>
        <w:widowControl/>
        <w:suppressLineNumbers w:val="0"/>
        <w:jc w:val="left"/>
      </w:pPr>
    </w:p>
    <w:p w14:paraId="119626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Starting vertex</w:t>
      </w:r>
    </w:p>
    <w:p w14:paraId="639F64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'A'</w:t>
      </w:r>
    </w:p>
    <w:p w14:paraId="49A94163">
      <w:pPr>
        <w:keepNext w:val="0"/>
        <w:keepLines w:val="0"/>
        <w:widowControl/>
        <w:suppressLineNumbers w:val="0"/>
        <w:jc w:val="left"/>
      </w:pPr>
    </w:p>
    <w:p w14:paraId="64DCAC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"Depth First Search Traversal:"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0526F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B594DB">
      <w:pPr>
        <w:widowControl w:val="0"/>
        <w:numPr>
          <w:numId w:val="0"/>
        </w:numPr>
        <w:rPr>
          <w:rFonts w:hint="default"/>
          <w:lang w:val="en-US"/>
        </w:rPr>
      </w:pPr>
    </w:p>
    <w:p w14:paraId="1FDA538A">
      <w:pPr>
        <w:widowControl w:val="0"/>
        <w:numPr>
          <w:numId w:val="0"/>
        </w:numPr>
        <w:rPr>
          <w:rFonts w:hint="default"/>
          <w:lang w:val="en-US"/>
        </w:rPr>
      </w:pPr>
    </w:p>
    <w:p w14:paraId="63AFF1A5">
      <w:pPr>
        <w:widowControl w:val="0"/>
        <w:numPr>
          <w:numId w:val="0"/>
        </w:numPr>
        <w:rPr>
          <w:rFonts w:hint="default"/>
          <w:lang w:val="en-US"/>
        </w:rPr>
      </w:pPr>
    </w:p>
    <w:p w14:paraId="152540B2">
      <w:pPr>
        <w:widowControl w:val="0"/>
        <w:numPr>
          <w:ilvl w:val="0"/>
          <w:numId w:val="1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Second program</w:t>
      </w:r>
    </w:p>
    <w:p w14:paraId="3032B0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Depth First Search algorithm. Use an undirected graph and develop a recursive algorithm for searching all the vertices of a graph or tree data structure.</w:t>
      </w:r>
    </w:p>
    <w:p w14:paraId="660FE308">
      <w:pPr>
        <w:widowControl w:val="0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cccccccccccccccccccccccccccccccccccccccccccccccccccccccccccccccccccccv</w:t>
      </w:r>
      <w:bookmarkStart w:id="0" w:name="_GoBack"/>
      <w:bookmarkEnd w:id="0"/>
    </w:p>
    <w:p w14:paraId="2D50AEF9">
      <w:pPr>
        <w:widowControl w:val="0"/>
        <w:numPr>
          <w:numId w:val="0"/>
        </w:numPr>
        <w:rPr>
          <w:rFonts w:hint="default"/>
          <w:lang w:val="en-US"/>
        </w:rPr>
      </w:pPr>
    </w:p>
    <w:p w14:paraId="1F3EE1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deque</w:t>
      </w:r>
    </w:p>
    <w:p w14:paraId="527E20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69538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BFS function</w:t>
      </w:r>
    </w:p>
    <w:p w14:paraId="08A1FB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827AF3F">
      <w:pPr>
        <w:keepNext w:val="0"/>
        <w:keepLines w:val="0"/>
        <w:widowControl/>
        <w:suppressLineNumbers w:val="0"/>
        <w:jc w:val="left"/>
      </w:pPr>
    </w:p>
    <w:p w14:paraId="13BCE2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Set to keep track of visited vertices</w:t>
      </w:r>
    </w:p>
    <w:p w14:paraId="0B3B48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010F0F6">
      <w:pPr>
        <w:keepNext w:val="0"/>
        <w:keepLines w:val="0"/>
        <w:widowControl/>
        <w:suppressLineNumbers w:val="0"/>
        <w:jc w:val="left"/>
      </w:pPr>
    </w:p>
    <w:p w14:paraId="5597BA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Queue for BFS</w:t>
      </w:r>
    </w:p>
    <w:p w14:paraId="68316D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deque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89D9973">
      <w:pPr>
        <w:keepNext w:val="0"/>
        <w:keepLines w:val="0"/>
        <w:widowControl/>
        <w:suppressLineNumbers w:val="0"/>
        <w:jc w:val="left"/>
      </w:pPr>
    </w:p>
    <w:p w14:paraId="4C3B8C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Mark start node as visited and enqueue it</w:t>
      </w:r>
    </w:p>
    <w:p w14:paraId="5E2BA4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FF79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023395A">
      <w:pPr>
        <w:keepNext w:val="0"/>
        <w:keepLines w:val="0"/>
        <w:widowControl/>
        <w:suppressLineNumbers w:val="0"/>
        <w:jc w:val="left"/>
      </w:pPr>
    </w:p>
    <w:p w14:paraId="78D48E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"Breadth First Search Traversal:"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F653B3">
      <w:pPr>
        <w:keepNext w:val="0"/>
        <w:keepLines w:val="0"/>
        <w:widowControl/>
        <w:suppressLineNumbers w:val="0"/>
        <w:jc w:val="left"/>
      </w:pPr>
    </w:p>
    <w:p w14:paraId="0EB591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5819930">
      <w:pPr>
        <w:keepNext w:val="0"/>
        <w:keepLines w:val="0"/>
        <w:widowControl/>
        <w:suppressLineNumbers w:val="0"/>
        <w:jc w:val="left"/>
      </w:pPr>
    </w:p>
    <w:p w14:paraId="57A5A2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Remove vertex from queue</w:t>
      </w:r>
    </w:p>
    <w:p w14:paraId="538781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popleft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6267EE0">
      <w:pPr>
        <w:keepNext w:val="0"/>
        <w:keepLines w:val="0"/>
        <w:widowControl/>
        <w:suppressLineNumbers w:val="0"/>
        <w:jc w:val="left"/>
      </w:pPr>
    </w:p>
    <w:p w14:paraId="5E928C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current vertex</w:t>
      </w:r>
    </w:p>
    <w:p w14:paraId="5C0AC0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2344F7">
      <w:pPr>
        <w:keepNext w:val="0"/>
        <w:keepLines w:val="0"/>
        <w:widowControl/>
        <w:suppressLineNumbers w:val="0"/>
        <w:jc w:val="left"/>
      </w:pPr>
    </w:p>
    <w:p w14:paraId="100FC6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Visit adjacent vertices</w:t>
      </w:r>
    </w:p>
    <w:p w14:paraId="4A357B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00F7E0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ED756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94C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EB8200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2899A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Undirected graph using adjacency list</w:t>
      </w:r>
    </w:p>
    <w:p w14:paraId="5C002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D3F7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4B040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A32D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F3B18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27D8B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0CA20D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597C8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07812FD">
      <w:pPr>
        <w:keepNext w:val="0"/>
        <w:keepLines w:val="0"/>
        <w:widowControl/>
        <w:suppressLineNumbers w:val="0"/>
        <w:jc w:val="left"/>
      </w:pPr>
    </w:p>
    <w:p w14:paraId="6C1804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Starting vertex</w:t>
      </w:r>
    </w:p>
    <w:p w14:paraId="585988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'A'</w:t>
      </w:r>
    </w:p>
    <w:p w14:paraId="3CFAFBED">
      <w:pPr>
        <w:keepNext w:val="0"/>
        <w:keepLines w:val="0"/>
        <w:widowControl/>
        <w:suppressLineNumbers w:val="0"/>
        <w:jc w:val="left"/>
      </w:pPr>
    </w:p>
    <w:p w14:paraId="18429B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Call BFS function</w:t>
      </w:r>
    </w:p>
    <w:p w14:paraId="3ECDA8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DE84B9">
      <w:pPr>
        <w:widowControl w:val="0"/>
        <w:numPr>
          <w:numId w:val="0"/>
        </w:numPr>
        <w:ind w:leftChars="0"/>
        <w:rPr>
          <w:rFonts w:hint="default"/>
          <w:lang w:val="en-US"/>
        </w:rPr>
      </w:pPr>
    </w:p>
    <w:p w14:paraId="08C90B1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C6560"/>
    <w:multiLevelType w:val="singleLevel"/>
    <w:tmpl w:val="C6FC6560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D4C28FA"/>
    <w:rsid w:val="3AC42C0E"/>
    <w:rsid w:val="3E9B7B7F"/>
    <w:rsid w:val="4845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0"/>
      <w:szCs w:val="20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2026-04-12T09:15:00Z</dcterms:created>
  <dc:creator>kaila</dc:creator>
  <cp:lastModifiedBy>Nikita Aaher</cp:lastModifiedBy>
  <dcterms:modified xsi:type="dcterms:W3CDTF">2026-05-10T09:47:49Z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D6A5BF9B79D54A89BBB42BD00C5BE521_13</vt:lpwstr>
  </property>
  <property fmtid="{D5CDD505-2E9C-101B-9397-08002B2CF9AE}" pid="4" name="KSOTemplateDocerSaveRecord">
    <vt:lpwstr>eyJoZGlkIjoiYWI0NjgwY2RhYmYxOTc5YzMzNDE5ZmRjNWRmMDYzODUiLCJ1c2VySWQiOiI1Njc1MjA2Mzg2MDgifQ==</vt:lpwstr>
  </property>
</Properties>
</file>