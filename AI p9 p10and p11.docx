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0603E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9)</w:t>
      </w:r>
      <w:r>
        <w:rPr>
          <w:rFonts w:ascii="Times New Roman" w:hAnsi="Times New Roman" w:cs="Times New Roman"/>
        </w:rPr>
        <w:t>Implement a solution for a Constraint Satisfaction Problem using Branch and Bound and Backtracking for n-queen’s problem or a graph coloring problem.</w:t>
      </w:r>
    </w:p>
    <w:p w14:paraId="3EE1F215">
      <w:pPr>
        <w:rPr>
          <w:rFonts w:hint="default"/>
          <w:lang w:val="en-US"/>
        </w:rPr>
      </w:pPr>
    </w:p>
    <w:p w14:paraId="069CF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is_safe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103F2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Check column</w:t>
      </w:r>
    </w:p>
    <w:p w14:paraId="46E17B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349C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B891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40C0AE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F26E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Check upper left diagonal</w:t>
      </w:r>
    </w:p>
    <w:p w14:paraId="293A2D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45868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2E54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4EB08BD">
      <w:pPr>
        <w:keepNext w:val="0"/>
        <w:keepLines w:val="0"/>
        <w:widowControl/>
        <w:suppressLineNumbers w:val="0"/>
        <w:jc w:val="left"/>
      </w:pPr>
    </w:p>
    <w:p w14:paraId="34CFE1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Check upper right diagonal</w:t>
      </w:r>
    </w:p>
    <w:p w14:paraId="2555C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57B97A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11AD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0515DCAB">
      <w:pPr>
        <w:keepNext w:val="0"/>
        <w:keepLines w:val="0"/>
        <w:widowControl/>
        <w:suppressLineNumbers w:val="0"/>
        <w:jc w:val="left"/>
      </w:pPr>
    </w:p>
    <w:p w14:paraId="74474A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75893E0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8CC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solve_n_queens_backtracking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0093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2E69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5CB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B18D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7FF74877">
      <w:pPr>
        <w:keepNext w:val="0"/>
        <w:keepLines w:val="0"/>
        <w:widowControl/>
        <w:suppressLineNumbers w:val="0"/>
        <w:jc w:val="left"/>
      </w:pPr>
    </w:p>
    <w:p w14:paraId="58A16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AB08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is_safe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DB8C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</w:p>
    <w:p w14:paraId="059272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D932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6C019E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backtrack</w:t>
      </w:r>
    </w:p>
    <w:p w14:paraId="69F837F2">
      <w:pPr>
        <w:keepNext w:val="0"/>
        <w:keepLines w:val="0"/>
        <w:widowControl/>
        <w:suppressLineNumbers w:val="0"/>
        <w:jc w:val="left"/>
      </w:pPr>
    </w:p>
    <w:p w14:paraId="1B3129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081CAF05">
      <w:pPr>
        <w:keepNext w:val="0"/>
        <w:keepLines w:val="0"/>
        <w:widowControl/>
        <w:suppressLineNumbers w:val="0"/>
        <w:jc w:val="left"/>
      </w:pPr>
    </w:p>
    <w:p w14:paraId="130573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</w:p>
    <w:p w14:paraId="791D5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F2EE9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7C03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Example</w:t>
      </w:r>
    </w:p>
    <w:p w14:paraId="290B64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solve_n_queens_backtracking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8C68536">
      <w:pPr>
        <w:keepNext w:val="0"/>
        <w:keepLines w:val="0"/>
        <w:widowControl/>
        <w:suppressLineNumbers w:val="0"/>
        <w:jc w:val="left"/>
      </w:pPr>
    </w:p>
    <w:p w14:paraId="2FAA90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solve_n_queens_branch_and_bound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1F4F8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D221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E8EFA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0A8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117BF4C2">
      <w:pPr>
        <w:keepNext w:val="0"/>
        <w:keepLines w:val="0"/>
        <w:widowControl/>
        <w:suppressLineNumbers w:val="0"/>
        <w:jc w:val="left"/>
      </w:pPr>
    </w:p>
    <w:p w14:paraId="70C4E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9610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58479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</w:p>
    <w:p w14:paraId="46974E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C2B5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1E4803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1CCA9215">
      <w:pPr>
        <w:keepNext w:val="0"/>
        <w:keepLines w:val="0"/>
        <w:widowControl/>
        <w:suppressLineNumbers w:val="0"/>
        <w:jc w:val="left"/>
      </w:pPr>
    </w:p>
    <w:p w14:paraId="77DF40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54125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2EA46D9">
      <w:pPr>
        <w:keepNext w:val="0"/>
        <w:keepLines w:val="0"/>
        <w:widowControl/>
        <w:suppressLineNumbers w:val="0"/>
        <w:jc w:val="left"/>
      </w:pPr>
    </w:p>
    <w:p w14:paraId="1E1B7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Backtrack</w:t>
      </w:r>
    </w:p>
    <w:p w14:paraId="5EBC65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09B90F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8AD50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DC11F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8CD9D42">
      <w:pPr>
        <w:keepNext w:val="0"/>
        <w:keepLines w:val="0"/>
        <w:widowControl/>
        <w:suppressLineNumbers w:val="0"/>
        <w:jc w:val="left"/>
      </w:pPr>
    </w:p>
    <w:p w14:paraId="1D9EA1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5FBFA745">
      <w:pPr>
        <w:keepNext w:val="0"/>
        <w:keepLines w:val="0"/>
        <w:widowControl/>
        <w:suppressLineNumbers w:val="0"/>
        <w:jc w:val="left"/>
      </w:pPr>
    </w:p>
    <w:p w14:paraId="24DDAD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</w:p>
    <w:p w14:paraId="7509B6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</w:p>
    <w:p w14:paraId="1B4164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03F7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diag2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02A9A3F">
      <w:pPr>
        <w:keepNext w:val="0"/>
        <w:keepLines w:val="0"/>
        <w:widowControl/>
        <w:suppressLineNumbers w:val="0"/>
        <w:jc w:val="left"/>
      </w:pPr>
    </w:p>
    <w:p w14:paraId="6167D9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B54B85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C275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Example</w:t>
      </w:r>
    </w:p>
    <w:p w14:paraId="66A0F6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solve_n_queens_branch_and_bound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C90B14"/>
    <w:p w14:paraId="751E6373"/>
    <w:p w14:paraId="33268B97"/>
    <w:p w14:paraId="2C2777ED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10)</w:t>
      </w:r>
      <w:r>
        <w:rPr>
          <w:rFonts w:ascii="Times New Roman" w:hAnsi="Times New Roman" w:cs="Times New Roman"/>
        </w:rPr>
        <w:t>Develop an elementary chatbot for any suitable customer interaction application.</w:t>
      </w:r>
    </w:p>
    <w:p w14:paraId="33D4E44B">
      <w:pPr>
        <w:rPr>
          <w:rFonts w:hint="default"/>
          <w:lang w:val="en-US"/>
        </w:rPr>
      </w:pPr>
    </w:p>
    <w:p w14:paraId="16FBF8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C024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13B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Welcome to Customer Support Bot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F43B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Type 'bye' to exit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80F2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DA3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BD4F5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5D198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You: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0FA7BCE">
      <w:pPr>
        <w:keepNext w:val="0"/>
        <w:keepLines w:val="0"/>
        <w:widowControl/>
        <w:suppressLineNumbers w:val="0"/>
        <w:jc w:val="left"/>
      </w:pPr>
    </w:p>
    <w:p w14:paraId="00AEB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Exit condition</w:t>
      </w:r>
    </w:p>
    <w:p w14:paraId="0CF01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"bye"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345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Thank you for visiting. Have a nice day!"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3F29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6D69D7A2">
      <w:pPr>
        <w:keepNext w:val="0"/>
        <w:keepLines w:val="0"/>
        <w:widowControl/>
        <w:suppressLineNumbers w:val="0"/>
        <w:jc w:val="left"/>
      </w:pPr>
    </w:p>
    <w:p w14:paraId="6BEECF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Greetings</w:t>
      </w:r>
    </w:p>
    <w:p w14:paraId="4794EA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39890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Hello! How can I help you today?"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ADB5CD">
      <w:pPr>
        <w:keepNext w:val="0"/>
        <w:keepLines w:val="0"/>
        <w:widowControl/>
        <w:suppressLineNumbers w:val="0"/>
        <w:jc w:val="left"/>
      </w:pPr>
    </w:p>
    <w:p w14:paraId="532AE8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Product information</w:t>
      </w:r>
    </w:p>
    <w:p w14:paraId="133640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233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We offer laptops, smartphones, and accessories."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AA8DD6">
      <w:pPr>
        <w:keepNext w:val="0"/>
        <w:keepLines w:val="0"/>
        <w:widowControl/>
        <w:suppressLineNumbers w:val="0"/>
        <w:jc w:val="left"/>
      </w:pPr>
    </w:p>
    <w:p w14:paraId="2C6F5E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Order status</w:t>
      </w:r>
    </w:p>
    <w:p w14:paraId="06D252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8C8A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Please provide your order ID to check status."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F39A03">
      <w:pPr>
        <w:keepNext w:val="0"/>
        <w:keepLines w:val="0"/>
        <w:widowControl/>
        <w:suppressLineNumbers w:val="0"/>
        <w:jc w:val="left"/>
      </w:pPr>
    </w:p>
    <w:p w14:paraId="68CA67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Delivery information</w:t>
      </w:r>
    </w:p>
    <w:p w14:paraId="4F461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"delivery"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CCA3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Delivery usually takes 3-5 business days."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94D75B">
      <w:pPr>
        <w:keepNext w:val="0"/>
        <w:keepLines w:val="0"/>
        <w:widowControl/>
        <w:suppressLineNumbers w:val="0"/>
        <w:jc w:val="left"/>
      </w:pPr>
    </w:p>
    <w:p w14:paraId="63103F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Payment methods</w:t>
      </w:r>
    </w:p>
    <w:p w14:paraId="56CA2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"payment"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B265C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We accept Credit Card, Debit Card, UPI, and Net Banking."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BF16E2">
      <w:pPr>
        <w:keepNext w:val="0"/>
        <w:keepLines w:val="0"/>
        <w:widowControl/>
        <w:suppressLineNumbers w:val="0"/>
        <w:jc w:val="left"/>
      </w:pPr>
    </w:p>
    <w:p w14:paraId="03C01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Working hours</w:t>
      </w:r>
    </w:p>
    <w:p w14:paraId="54479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"hours"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54342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Our customer support is available from 9 AM to 6 PM."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C14F4C">
      <w:pPr>
        <w:keepNext w:val="0"/>
        <w:keepLines w:val="0"/>
        <w:widowControl/>
        <w:suppressLineNumbers w:val="0"/>
        <w:jc w:val="left"/>
      </w:pPr>
    </w:p>
    <w:p w14:paraId="1AD59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Contact details</w:t>
      </w:r>
    </w:p>
    <w:p w14:paraId="2FE1BD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9904E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You can contact us at support@example.com"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F9F798">
      <w:pPr>
        <w:keepNext w:val="0"/>
        <w:keepLines w:val="0"/>
        <w:widowControl/>
        <w:suppressLineNumbers w:val="0"/>
        <w:jc w:val="left"/>
      </w:pPr>
    </w:p>
    <w:p w14:paraId="0BA5F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Default response</w:t>
      </w:r>
    </w:p>
    <w:p w14:paraId="564239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4689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"Bot: Sorry, I didn't understand that."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07E451">
      <w:pPr>
        <w:keepNext w:val="0"/>
        <w:keepLines w:val="0"/>
        <w:widowControl/>
        <w:suppressLineNumbers w:val="0"/>
        <w:jc w:val="left"/>
      </w:pPr>
    </w:p>
    <w:p w14:paraId="19ABEA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Run chatbot</w:t>
      </w:r>
    </w:p>
    <w:p w14:paraId="58E2B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B505655">
      <w:pPr>
        <w:rPr>
          <w:rFonts w:hint="default"/>
          <w:lang w:val="en-US"/>
        </w:rPr>
      </w:pPr>
    </w:p>
    <w:p w14:paraId="33DAB524">
      <w:pPr>
        <w:rPr>
          <w:rFonts w:hint="default"/>
          <w:lang w:val="en-US"/>
        </w:rPr>
      </w:pPr>
    </w:p>
    <w:p w14:paraId="71A6174A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11)</w:t>
      </w:r>
      <w:r>
        <w:rPr>
          <w:rFonts w:ascii="Times New Roman" w:hAnsi="Times New Roman" w:cs="Times New Roman"/>
        </w:rPr>
        <w:t xml:space="preserve">Implement any one of the following Expert System </w:t>
      </w:r>
    </w:p>
    <w:p w14:paraId="08899428">
      <w:pPr>
        <w:pStyle w:val="249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Hospitals and medical facilities </w:t>
      </w:r>
    </w:p>
    <w:p w14:paraId="091CF210">
      <w:pPr>
        <w:pStyle w:val="249"/>
        <w:numPr>
          <w:ilvl w:val="0"/>
          <w:numId w:val="11"/>
        </w:numPr>
        <w:tabs>
          <w:tab w:val="left" w:pos="395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performance evaluation</w:t>
      </w:r>
      <w:r>
        <w:rPr>
          <w:rFonts w:ascii="Times New Roman" w:hAnsi="Times New Roman" w:cs="Times New Roman"/>
        </w:rPr>
        <w:tab/>
      </w:r>
    </w:p>
    <w:p w14:paraId="3CA8531C">
      <w:pPr>
        <w:pStyle w:val="249"/>
        <w:numPr>
          <w:ilvl w:val="0"/>
          <w:numId w:val="11"/>
        </w:numPr>
        <w:tabs>
          <w:tab w:val="left" w:pos="395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market trading</w:t>
      </w:r>
    </w:p>
    <w:p w14:paraId="7DCDD90B">
      <w:pPr>
        <w:rPr>
          <w:rFonts w:hint="default"/>
          <w:lang w:val="en-US"/>
        </w:rPr>
      </w:pPr>
    </w:p>
    <w:p w14:paraId="08915FAB">
      <w:pPr>
        <w:rPr>
          <w:rFonts w:hint="default"/>
          <w:lang w:val="en-US"/>
        </w:rPr>
      </w:pPr>
    </w:p>
    <w:p w14:paraId="77390B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medical_expert_system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7EAE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9E76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HOSPITAL EXPERT SYSTEM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2D03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F59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105B1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fever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 you have fever? (yes/no):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F00DB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cough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 you have cough? (yes/no):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DB28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headache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 you have headache? (yes/no):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FD82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stomach_pain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 you have stomach pain? (yes/no):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2D78591">
      <w:pPr>
        <w:keepNext w:val="0"/>
        <w:keepLines w:val="0"/>
        <w:widowControl/>
        <w:suppressLineNumbers w:val="0"/>
        <w:jc w:val="left"/>
      </w:pPr>
    </w:p>
    <w:p w14:paraId="7E3B2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----- Diagnosis Result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262CC1">
      <w:pPr>
        <w:keepNext w:val="0"/>
        <w:keepLines w:val="0"/>
        <w:widowControl/>
        <w:suppressLineNumbers w:val="0"/>
        <w:jc w:val="left"/>
      </w:pPr>
    </w:p>
    <w:p w14:paraId="379D1D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Rule-based diagnosis</w:t>
      </w:r>
    </w:p>
    <w:p w14:paraId="54895E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fever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cough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9492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"Possible Disease: Flu or Viral Infection"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81FB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"Advice: Drink plenty of water and consult a doctor."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C78C7D">
      <w:pPr>
        <w:keepNext w:val="0"/>
        <w:keepLines w:val="0"/>
        <w:widowControl/>
        <w:suppressLineNumbers w:val="0"/>
        <w:jc w:val="left"/>
      </w:pPr>
    </w:p>
    <w:p w14:paraId="3871DA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fever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headache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1BDC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"Possible Disease: Migraine or Dengue"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690DF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"Advice: Take rest and seek medical attention."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FEB549">
      <w:pPr>
        <w:keepNext w:val="0"/>
        <w:keepLines w:val="0"/>
        <w:widowControl/>
        <w:suppressLineNumbers w:val="0"/>
        <w:jc w:val="left"/>
      </w:pPr>
    </w:p>
    <w:p w14:paraId="2DFD2F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stomach_pain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5A58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"Possible Disease: Gastric Problem"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D6836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"Advice: Avoid oily food and drink warm water."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68260D">
      <w:pPr>
        <w:keepNext w:val="0"/>
        <w:keepLines w:val="0"/>
        <w:widowControl/>
        <w:suppressLineNumbers w:val="0"/>
        <w:jc w:val="left"/>
      </w:pPr>
    </w:p>
    <w:p w14:paraId="30C5CE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34F3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major illness detected."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CD5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"Advice: Maintain a healthy lifestyle."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3E3258">
      <w:pPr>
        <w:keepNext w:val="0"/>
        <w:keepLines w:val="0"/>
        <w:widowControl/>
        <w:suppressLineNumbers w:val="0"/>
        <w:jc w:val="left"/>
      </w:pPr>
    </w:p>
    <w:p w14:paraId="06E3E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Thank you for using the Expert System."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79ADD5">
      <w:pPr>
        <w:keepNext w:val="0"/>
        <w:keepLines w:val="0"/>
        <w:widowControl/>
        <w:suppressLineNumbers w:val="0"/>
        <w:jc w:val="left"/>
      </w:pPr>
    </w:p>
    <w:p w14:paraId="03C92B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Run program</w:t>
      </w:r>
    </w:p>
    <w:p w14:paraId="3D1C7B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medical_expert_system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B8A13F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D2043D7"/>
    <w:multiLevelType w:val="multilevel"/>
    <w:tmpl w:val="3D2043D7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AC42C0E"/>
    <w:rsid w:val="3E9B7B7F"/>
    <w:rsid w:val="6681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0"/>
      <w:szCs w:val="20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2026-04-12T09:15:00Z</dcterms:created>
  <dc:creator>kaila</dc:creator>
  <cp:lastModifiedBy>Nikita Aaher</cp:lastModifiedBy>
  <dcterms:modified xsi:type="dcterms:W3CDTF">2026-05-10T10:05:48Z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72C9EFCAFF9C431AA6F67F65CBB9C779_13</vt:lpwstr>
  </property>
  <property fmtid="{D5CDD505-2E9C-101B-9397-08002B2CF9AE}" pid="4" name="KSOTemplateDocerSaveRecord">
    <vt:lpwstr>eyJoZGlkIjoiYWI0NjgwY2RhYmYxOTc5YzMzNDE5ZmRjNWRmMDYzODUiLCJ1c2VySWQiOiI1Njc1MjA2Mzg2MDgifQ==</vt:lpwstr>
  </property>
</Properties>
</file>